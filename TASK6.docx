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41CE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4283E26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EC44C0" wp14:editId="69163684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6E50821" w14:textId="77777777" w:rsidR="00DB553D" w:rsidRDefault="0004604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364BB5" wp14:editId="02032BD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B75A90B" w14:textId="77777777" w:rsidR="00DB553D" w:rsidRDefault="0004604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E2B050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646E0" wp14:editId="41C9E2C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C1A60A" w14:textId="77777777" w:rsidR="00DB553D" w:rsidRDefault="0004604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0BB543" w14:textId="77777777" w:rsidR="00DB553D" w:rsidRDefault="00DB553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646E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3C1A60A" w14:textId="77777777" w:rsidR="00DB553D" w:rsidRDefault="0004604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0BB543" w14:textId="77777777" w:rsidR="00DB553D" w:rsidRDefault="00DB553D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92B213" w14:textId="77777777" w:rsidR="00DB553D" w:rsidRDefault="00DB553D"/>
    <w:p w14:paraId="50C6418B" w14:textId="77777777" w:rsidR="00DB553D" w:rsidRDefault="00046049">
      <w:pPr>
        <w:jc w:val="center"/>
      </w:pPr>
      <w:r>
        <w:t>Academic Year: 2025–2026</w:t>
      </w:r>
    </w:p>
    <w:p w14:paraId="60CD45A4" w14:textId="77777777" w:rsidR="00DB553D" w:rsidRDefault="00046049">
      <w:pPr>
        <w:jc w:val="center"/>
      </w:pPr>
      <w:r>
        <w:t>SUMMER SEMESTER -SS2526</w:t>
      </w:r>
    </w:p>
    <w:p w14:paraId="3DF594BF" w14:textId="77777777" w:rsidR="00DB553D" w:rsidRDefault="00046049">
      <w:r>
        <w:br/>
        <w:t>Course Code</w:t>
      </w:r>
      <w:r>
        <w:tab/>
        <w:t>: 10211CS207</w:t>
      </w:r>
    </w:p>
    <w:p w14:paraId="11583A02" w14:textId="77777777" w:rsidR="00DB553D" w:rsidRDefault="00046049">
      <w:r>
        <w:t>Course Name</w:t>
      </w:r>
      <w:r>
        <w:tab/>
        <w:t>: Database Management Systems</w:t>
      </w:r>
    </w:p>
    <w:p w14:paraId="00B6114F" w14:textId="5235435C" w:rsidR="00DB553D" w:rsidRDefault="00046049">
      <w:r>
        <w:t>Slot No</w:t>
      </w:r>
      <w:r>
        <w:tab/>
        <w:t xml:space="preserve">: </w:t>
      </w:r>
      <w:r w:rsidR="000E057D">
        <w:t>S8L12</w:t>
      </w:r>
      <w:r>
        <w:br/>
      </w:r>
    </w:p>
    <w:p w14:paraId="63C2A81D" w14:textId="77777777" w:rsidR="00DB553D" w:rsidRDefault="00046049">
      <w:pPr>
        <w:pStyle w:val="Title"/>
      </w:pPr>
      <w:r>
        <w:t>DBMS TASK - 6 REPORT</w:t>
      </w:r>
    </w:p>
    <w:p w14:paraId="3DB84504" w14:textId="77777777" w:rsidR="00DB553D" w:rsidRDefault="00046049">
      <w:r>
        <w:rPr>
          <w:sz w:val="28"/>
          <w:szCs w:val="24"/>
        </w:rPr>
        <w:t>Title: Procedures, Functions And Loops</w:t>
      </w:r>
      <w:r>
        <w:br/>
      </w:r>
    </w:p>
    <w:p w14:paraId="613C7FA5" w14:textId="77777777" w:rsidR="00DB553D" w:rsidRDefault="0004604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B553D" w14:paraId="77E2540C" w14:textId="77777777">
        <w:tc>
          <w:tcPr>
            <w:tcW w:w="1353" w:type="dxa"/>
          </w:tcPr>
          <w:p w14:paraId="68F9CAEF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1EB258A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50BFC7E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B553D" w14:paraId="514C9820" w14:textId="77777777">
        <w:tc>
          <w:tcPr>
            <w:tcW w:w="1353" w:type="dxa"/>
            <w:vAlign w:val="bottom"/>
          </w:tcPr>
          <w:p w14:paraId="40BF4E3D" w14:textId="2FFAC5CE" w:rsidR="00DB553D" w:rsidRDefault="00046049">
            <w:pPr>
              <w:spacing w:after="0" w:line="240" w:lineRule="auto"/>
            </w:pPr>
            <w:r>
              <w:t>VTU2</w:t>
            </w:r>
            <w:r w:rsidR="00A44EFA">
              <w:t>7913</w:t>
            </w:r>
          </w:p>
        </w:tc>
        <w:tc>
          <w:tcPr>
            <w:tcW w:w="2468" w:type="dxa"/>
            <w:vAlign w:val="bottom"/>
          </w:tcPr>
          <w:p w14:paraId="062959FF" w14:textId="7B685411" w:rsidR="00DB553D" w:rsidRDefault="00046049">
            <w:pPr>
              <w:spacing w:after="0" w:line="240" w:lineRule="auto"/>
            </w:pPr>
            <w:r>
              <w:t>24UECS0</w:t>
            </w:r>
            <w:r w:rsidR="00A44EFA">
              <w:t>711</w:t>
            </w:r>
          </w:p>
        </w:tc>
        <w:tc>
          <w:tcPr>
            <w:tcW w:w="4809" w:type="dxa"/>
            <w:vAlign w:val="bottom"/>
          </w:tcPr>
          <w:p w14:paraId="7B6E4B53" w14:textId="0BD2B1B6" w:rsidR="00DB553D" w:rsidRDefault="00F52218">
            <w:pPr>
              <w:spacing w:after="0" w:line="240" w:lineRule="auto"/>
            </w:pPr>
            <w:proofErr w:type="spellStart"/>
            <w:r>
              <w:t>M.Chandana</w:t>
            </w:r>
            <w:proofErr w:type="spellEnd"/>
          </w:p>
        </w:tc>
      </w:tr>
    </w:tbl>
    <w:p w14:paraId="0274EFE7" w14:textId="77777777" w:rsidR="00DB553D" w:rsidRDefault="00046049">
      <w:r>
        <w:br/>
      </w:r>
    </w:p>
    <w:p w14:paraId="5B241016" w14:textId="77777777" w:rsidR="00DB553D" w:rsidRDefault="00046049">
      <w:r>
        <w:br/>
      </w:r>
    </w:p>
    <w:p w14:paraId="118A0B6B" w14:textId="77777777" w:rsidR="00DB553D" w:rsidRDefault="00046049">
      <w:r>
        <w:br w:type="page"/>
      </w:r>
    </w:p>
    <w:p w14:paraId="77E4AFCE" w14:textId="77777777" w:rsidR="00DB553D" w:rsidRDefault="00046049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1B396AEC" w14:textId="77777777" w:rsidR="00DB553D" w:rsidRDefault="00DB553D">
      <w:pPr>
        <w:ind w:right="117"/>
        <w:rPr>
          <w:rFonts w:ascii="Times New Roman" w:hAnsi="Times New Roman" w:cs="Times New Roman"/>
          <w:b/>
          <w:szCs w:val="24"/>
        </w:rPr>
      </w:pPr>
    </w:p>
    <w:p w14:paraId="04C7A798" w14:textId="77777777" w:rsidR="00DB553D" w:rsidRDefault="00046049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7A752D1C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7C508287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37AC82E2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7025EC18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79DF464F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05992CA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6051CD91" w14:textId="77777777" w:rsidR="00DB553D" w:rsidRDefault="00046049">
      <w:pPr>
        <w:pStyle w:val="BodyText"/>
        <w:spacing w:line="273" w:lineRule="exact"/>
        <w:ind w:left="900"/>
      </w:pPr>
      <w:r>
        <w:t>DECLARE</w:t>
      </w:r>
    </w:p>
    <w:p w14:paraId="3D480C8B" w14:textId="77777777" w:rsidR="00DB553D" w:rsidRDefault="00046049">
      <w:pPr>
        <w:pStyle w:val="BodyText"/>
        <w:spacing w:line="273" w:lineRule="exact"/>
        <w:ind w:left="900"/>
      </w:pPr>
      <w:r>
        <w:t xml:space="preserve">    total_age NUMBER := 0;</w:t>
      </w:r>
    </w:p>
    <w:p w14:paraId="1015F44F" w14:textId="77777777" w:rsidR="00DB553D" w:rsidRDefault="00046049">
      <w:pPr>
        <w:pStyle w:val="BodyText"/>
        <w:spacing w:line="273" w:lineRule="exact"/>
        <w:ind w:left="900"/>
      </w:pPr>
      <w:r>
        <w:t xml:space="preserve">    num_players NUMBER := 0;</w:t>
      </w:r>
    </w:p>
    <w:p w14:paraId="354A3CF0" w14:textId="77777777" w:rsidR="00DB553D" w:rsidRDefault="00046049">
      <w:pPr>
        <w:pStyle w:val="BodyText"/>
        <w:spacing w:line="273" w:lineRule="exact"/>
        <w:ind w:left="900"/>
      </w:pPr>
      <w:r>
        <w:t xml:space="preserve">    avg_age NUMBER := 0;</w:t>
      </w:r>
    </w:p>
    <w:p w14:paraId="7C108C8A" w14:textId="77777777" w:rsidR="00DB553D" w:rsidRDefault="00046049">
      <w:pPr>
        <w:pStyle w:val="BodyText"/>
        <w:spacing w:line="273" w:lineRule="exact"/>
        <w:ind w:left="900"/>
      </w:pPr>
      <w:r>
        <w:t>BEGIN</w:t>
      </w:r>
    </w:p>
    <w:p w14:paraId="21EC83AB" w14:textId="77777777" w:rsidR="00DB553D" w:rsidRDefault="00046049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09840294" w14:textId="77777777" w:rsidR="00DB553D" w:rsidRDefault="00046049">
      <w:pPr>
        <w:pStyle w:val="BodyText"/>
        <w:spacing w:line="273" w:lineRule="exact"/>
        <w:ind w:left="900"/>
      </w:pPr>
      <w:r>
        <w:t xml:space="preserve">    FOR player_rec IN (SELECT Age FROM Player) LOOP</w:t>
      </w:r>
    </w:p>
    <w:p w14:paraId="286397DF" w14:textId="77777777" w:rsidR="00DB553D" w:rsidRDefault="00046049">
      <w:pPr>
        <w:pStyle w:val="BodyText"/>
        <w:spacing w:line="273" w:lineRule="exact"/>
        <w:ind w:left="900"/>
      </w:pPr>
      <w:r>
        <w:t xml:space="preserve">        total_age := total_age + player_rec.Age; -- Summing up the ages</w:t>
      </w:r>
    </w:p>
    <w:p w14:paraId="0FC61105" w14:textId="77777777" w:rsidR="00DB553D" w:rsidRDefault="00046049">
      <w:pPr>
        <w:pStyle w:val="BodyText"/>
        <w:spacing w:line="273" w:lineRule="exact"/>
        <w:ind w:left="900"/>
      </w:pPr>
      <w:r>
        <w:t xml:space="preserve">        num_players := num_players + 1; -- Counting the number of players</w:t>
      </w:r>
    </w:p>
    <w:p w14:paraId="3C879979" w14:textId="77777777" w:rsidR="00DB553D" w:rsidRDefault="00046049">
      <w:pPr>
        <w:pStyle w:val="BodyText"/>
        <w:spacing w:line="273" w:lineRule="exact"/>
        <w:ind w:left="900"/>
      </w:pPr>
      <w:r>
        <w:t xml:space="preserve">    END LOOP;</w:t>
      </w:r>
    </w:p>
    <w:p w14:paraId="39179AB0" w14:textId="77777777" w:rsidR="00DB553D" w:rsidRDefault="00DB553D">
      <w:pPr>
        <w:pStyle w:val="BodyText"/>
        <w:spacing w:line="273" w:lineRule="exact"/>
        <w:ind w:left="900"/>
      </w:pPr>
    </w:p>
    <w:p w14:paraId="599622B5" w14:textId="77777777" w:rsidR="00DB553D" w:rsidRDefault="00046049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6FBE729C" w14:textId="77777777" w:rsidR="00DB553D" w:rsidRDefault="00046049">
      <w:pPr>
        <w:pStyle w:val="BodyText"/>
        <w:spacing w:line="273" w:lineRule="exact"/>
        <w:ind w:left="900"/>
      </w:pPr>
      <w:r>
        <w:t xml:space="preserve">    IF num_players &gt; 0 THEN</w:t>
      </w:r>
    </w:p>
    <w:p w14:paraId="783FCA59" w14:textId="77777777" w:rsidR="00DB553D" w:rsidRDefault="00046049">
      <w:pPr>
        <w:pStyle w:val="BodyText"/>
        <w:spacing w:line="273" w:lineRule="exact"/>
        <w:ind w:left="900"/>
      </w:pPr>
      <w:r>
        <w:t xml:space="preserve">        avg_age := total_age / num_players;</w:t>
      </w:r>
    </w:p>
    <w:p w14:paraId="4242A5F4" w14:textId="77777777" w:rsidR="00DB553D" w:rsidRDefault="00046049">
      <w:pPr>
        <w:pStyle w:val="BodyText"/>
        <w:spacing w:line="273" w:lineRule="exact"/>
        <w:ind w:left="900"/>
      </w:pPr>
      <w:r>
        <w:t xml:space="preserve">    END IF;</w:t>
      </w:r>
    </w:p>
    <w:p w14:paraId="11E55198" w14:textId="77777777" w:rsidR="00DB553D" w:rsidRDefault="00DB553D">
      <w:pPr>
        <w:pStyle w:val="BodyText"/>
        <w:spacing w:line="273" w:lineRule="exact"/>
        <w:ind w:left="900"/>
      </w:pPr>
    </w:p>
    <w:p w14:paraId="2577E06E" w14:textId="77777777" w:rsidR="00DB553D" w:rsidRDefault="00046049">
      <w:pPr>
        <w:pStyle w:val="BodyText"/>
        <w:spacing w:line="273" w:lineRule="exact"/>
        <w:ind w:left="900"/>
      </w:pPr>
      <w:r>
        <w:t xml:space="preserve">    -- Displaying the result</w:t>
      </w:r>
    </w:p>
    <w:p w14:paraId="02E995E2" w14:textId="77777777" w:rsidR="00DB553D" w:rsidRDefault="00046049">
      <w:pPr>
        <w:pStyle w:val="BodyText"/>
        <w:spacing w:line="273" w:lineRule="exact"/>
        <w:ind w:left="900"/>
      </w:pPr>
      <w:r>
        <w:t xml:space="preserve">    DBMS_OUTPUT.PUT_LINE('Total Players: ' || num_players);</w:t>
      </w:r>
    </w:p>
    <w:p w14:paraId="5627C23C" w14:textId="77777777" w:rsidR="00DB553D" w:rsidRDefault="00046049">
      <w:pPr>
        <w:pStyle w:val="BodyText"/>
        <w:spacing w:line="273" w:lineRule="exact"/>
        <w:ind w:left="900"/>
      </w:pPr>
      <w:r>
        <w:t xml:space="preserve">    DBMS_OUTPUT.PUT_LINE('Total Age: ' || total_age);</w:t>
      </w:r>
    </w:p>
    <w:p w14:paraId="4E536E69" w14:textId="77777777" w:rsidR="00DB553D" w:rsidRDefault="00046049">
      <w:pPr>
        <w:pStyle w:val="BodyText"/>
        <w:spacing w:line="273" w:lineRule="exact"/>
        <w:ind w:left="900"/>
      </w:pPr>
      <w:r>
        <w:lastRenderedPageBreak/>
        <w:t xml:space="preserve">    DBMS_OUTPUT.PUT_LINE('Average Age: ' || ceil(avg_age));</w:t>
      </w:r>
    </w:p>
    <w:p w14:paraId="71BF913A" w14:textId="77777777" w:rsidR="00DB553D" w:rsidRDefault="00046049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D334B2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13D7761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4BD9C5B7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7C82DF4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43BBE8C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1ADCFEA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2B22B5B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v_PlayerID VARCHAR(6) := '&amp;Playerid'; -- You can generate a unique PlayerID as needed</w:t>
      </w:r>
    </w:p>
    <w:p w14:paraId="6DA143C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v_TeamID VARCHAR(10) := '&amp;TEAMID'; -- Replace with the actual TeamID</w:t>
      </w:r>
    </w:p>
    <w:p w14:paraId="5EB1380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4FBE3FA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509BBEF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01FA859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v_DateofBirth DATE := TO_DATE('&amp;DOB', 'DD-Mon-YYYY'); -- Replace with the actual DateofBirth</w:t>
      </w:r>
    </w:p>
    <w:p w14:paraId="02E2D21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2A34C1F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5DAC2AD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30F3FCF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v_batting varchar(10) := '&amp;batting';</w:t>
      </w:r>
    </w:p>
    <w:p w14:paraId="1B3BF2B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v_bowling varchar(10) := '&amp;bowling';</w:t>
      </w:r>
    </w:p>
    <w:p w14:paraId="65DBE4D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FE633E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contact_no, batting, bowling)</w:t>
      </w:r>
    </w:p>
    <w:p w14:paraId="7D6279D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v_contact_no, v_batting, v_bowling);</w:t>
      </w:r>
    </w:p>
    <w:p w14:paraId="45E9F5A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3B8267A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DBMS_OUTPUT.PUT_LINE('Player record inserted successfully.');</w:t>
      </w:r>
    </w:p>
    <w:p w14:paraId="14CE6268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4CA1FE3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7DA2FE16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70FA9E5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599904F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E60225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9133130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PlayerID: 676</w:t>
      </w:r>
    </w:p>
    <w:p w14:paraId="6052CB63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TeamID: CCB01</w:t>
      </w:r>
    </w:p>
    <w:p w14:paraId="635183B5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4936A26D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LName: Sharma</w:t>
      </w:r>
    </w:p>
    <w:p w14:paraId="50020A1C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794ABE31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DateofBirth: 17-07-1999</w:t>
      </w:r>
    </w:p>
    <w:p w14:paraId="436F5ED4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PlayingRole: AllRounder</w:t>
      </w:r>
    </w:p>
    <w:p w14:paraId="2295BCC4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65776532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Contact_no: 9797181815</w:t>
      </w:r>
    </w:p>
    <w:p w14:paraId="30721FA2" w14:textId="77777777" w:rsidR="00DB553D" w:rsidRDefault="00DB553D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253455FB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63D346A3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3B49CDDB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96B20F4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DDBF4A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3A4667F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FUNCTION GetTotalTeamsInBoard(BoardID1 VARCHAR2) RETURN NUMBER IS</w:t>
      </w:r>
    </w:p>
    <w:p w14:paraId="3A10384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v_TotalTeams NUMBER := 0;</w:t>
      </w:r>
    </w:p>
    <w:p w14:paraId="1B4B5D0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53B89B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COUNT(*) INTO v_TotalTeams FROM Team WHERE BoardID = BoardID1;</w:t>
      </w:r>
    </w:p>
    <w:p w14:paraId="481FEF1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v_TotalTeams;</w:t>
      </w:r>
    </w:p>
    <w:p w14:paraId="0C24915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71E76DDF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566EEC9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78780C63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30802B8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401198F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7E259F1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0455C02E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GetTotalTeamsInBoard;</w:t>
      </w:r>
    </w:p>
    <w:p w14:paraId="68BA517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4ED346C0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1A4E0067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D72424A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6365E6AD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574F53DD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9511709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res:= GetTotalTeamsInBoard('BID01');</w:t>
      </w:r>
    </w:p>
    <w:p w14:paraId="56ED6E43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DBMS_OUTPUT.PUT_LINE('No of teams:  '||res);</w:t>
      </w:r>
    </w:p>
    <w:p w14:paraId="6DABF0CE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78420153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1739BBF9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1CED0BD0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4CEAE18F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69DC113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A8DB596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 SELECT PlayerID FROM Player WHERE MOD(TO_NUMBER(PlayerID), 2) = 0)     </w:t>
      </w:r>
    </w:p>
    <w:p w14:paraId="697C1B53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59312534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4D6D24DD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6F2C1E7B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0A9A399E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9A1094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1EE19C7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EXEC GetEvenNumberedPlayerIDs;</w:t>
      </w:r>
    </w:p>
    <w:p w14:paraId="765F9C1D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102</w:t>
      </w:r>
    </w:p>
    <w:p w14:paraId="4CF506E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12</w:t>
      </w:r>
    </w:p>
    <w:p w14:paraId="6F16F494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18</w:t>
      </w:r>
    </w:p>
    <w:p w14:paraId="5EB1CD1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2</w:t>
      </w:r>
    </w:p>
    <w:p w14:paraId="66161152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62</w:t>
      </w:r>
    </w:p>
    <w:p w14:paraId="77A35D70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66</w:t>
      </w:r>
    </w:p>
    <w:p w14:paraId="51448C0B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676</w:t>
      </w:r>
    </w:p>
    <w:p w14:paraId="4DBD73A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780B094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5A702F20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CCCD756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04EC83A6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41BF9B55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66D0572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1FE7483C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2F7F7E48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96DC99E" w14:textId="06CADCA6" w:rsidR="00DB553D" w:rsidRDefault="00046049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03DCA844" w14:textId="77777777" w:rsidR="00DB553D" w:rsidRDefault="00046049" w:rsidP="000D551C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432FE18A" w14:textId="77777777" w:rsidR="00DB553D" w:rsidRDefault="00DB553D">
      <w:pPr>
        <w:rPr>
          <w:rFonts w:ascii="Times New Roman" w:hAnsi="Times New Roman" w:cs="Times New Roman"/>
          <w:sz w:val="28"/>
          <w:szCs w:val="28"/>
        </w:rPr>
      </w:pPr>
    </w:p>
    <w:sectPr w:rsidR="00DB553D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1320E" w14:textId="77777777" w:rsidR="00395931" w:rsidRDefault="00395931">
      <w:pPr>
        <w:spacing w:line="240" w:lineRule="auto"/>
      </w:pPr>
      <w:r>
        <w:separator/>
      </w:r>
    </w:p>
  </w:endnote>
  <w:endnote w:type="continuationSeparator" w:id="0">
    <w:p w14:paraId="5D8F2DDA" w14:textId="77777777" w:rsidR="00395931" w:rsidRDefault="003959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4E35" w14:textId="77777777" w:rsidR="00DB553D" w:rsidRDefault="00046049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BF06C" wp14:editId="6A2335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AE973BF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401AE" w14:textId="77777777" w:rsidR="00395931" w:rsidRDefault="00395931">
      <w:pPr>
        <w:spacing w:after="0"/>
      </w:pPr>
      <w:r>
        <w:separator/>
      </w:r>
    </w:p>
  </w:footnote>
  <w:footnote w:type="continuationSeparator" w:id="0">
    <w:p w14:paraId="28A63A75" w14:textId="77777777" w:rsidR="00395931" w:rsidRDefault="0039593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252394498">
    <w:abstractNumId w:val="5"/>
  </w:num>
  <w:num w:numId="2" w16cid:durableId="554657747">
    <w:abstractNumId w:val="3"/>
  </w:num>
  <w:num w:numId="3" w16cid:durableId="939795867">
    <w:abstractNumId w:val="2"/>
  </w:num>
  <w:num w:numId="4" w16cid:durableId="1193881892">
    <w:abstractNumId w:val="4"/>
  </w:num>
  <w:num w:numId="5" w16cid:durableId="147090102">
    <w:abstractNumId w:val="1"/>
  </w:num>
  <w:num w:numId="6" w16cid:durableId="2077433084">
    <w:abstractNumId w:val="0"/>
  </w:num>
  <w:num w:numId="7" w16cid:durableId="1219394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25E"/>
    <w:rsid w:val="00046049"/>
    <w:rsid w:val="0006063C"/>
    <w:rsid w:val="000642E0"/>
    <w:rsid w:val="000B1002"/>
    <w:rsid w:val="000D551C"/>
    <w:rsid w:val="000E057D"/>
    <w:rsid w:val="0015074B"/>
    <w:rsid w:val="00163AFF"/>
    <w:rsid w:val="00176D2D"/>
    <w:rsid w:val="00264DE1"/>
    <w:rsid w:val="00273889"/>
    <w:rsid w:val="0029639D"/>
    <w:rsid w:val="002E00A0"/>
    <w:rsid w:val="002E6DF9"/>
    <w:rsid w:val="00326F90"/>
    <w:rsid w:val="00376C1E"/>
    <w:rsid w:val="00395931"/>
    <w:rsid w:val="003D2FFC"/>
    <w:rsid w:val="00404BF4"/>
    <w:rsid w:val="004565D5"/>
    <w:rsid w:val="00464F39"/>
    <w:rsid w:val="00515698"/>
    <w:rsid w:val="00551CC4"/>
    <w:rsid w:val="005968CC"/>
    <w:rsid w:val="006411F2"/>
    <w:rsid w:val="006C335B"/>
    <w:rsid w:val="006F1245"/>
    <w:rsid w:val="007B7D2A"/>
    <w:rsid w:val="008262CD"/>
    <w:rsid w:val="00826549"/>
    <w:rsid w:val="008A4592"/>
    <w:rsid w:val="00925FC8"/>
    <w:rsid w:val="0094546E"/>
    <w:rsid w:val="009B1F10"/>
    <w:rsid w:val="00A44EFA"/>
    <w:rsid w:val="00AA1D8D"/>
    <w:rsid w:val="00B47730"/>
    <w:rsid w:val="00B95A46"/>
    <w:rsid w:val="00BB738A"/>
    <w:rsid w:val="00C03072"/>
    <w:rsid w:val="00C24503"/>
    <w:rsid w:val="00C666A9"/>
    <w:rsid w:val="00CB0664"/>
    <w:rsid w:val="00CC6BF4"/>
    <w:rsid w:val="00DB553D"/>
    <w:rsid w:val="00DB6A2D"/>
    <w:rsid w:val="00DD1E60"/>
    <w:rsid w:val="00E42476"/>
    <w:rsid w:val="00F41827"/>
    <w:rsid w:val="00F52218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748360"/>
  <w14:defaultImageDpi w14:val="300"/>
  <w15:docId w15:val="{33A75358-59F9-4132-B0CB-60792A4F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2025-11-05T12:38:00Z</dcterms:created>
  <dcterms:modified xsi:type="dcterms:W3CDTF">2025-11-05T12:38:00Z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
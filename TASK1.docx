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811F" w14:textId="77777777" w:rsidR="00D2218E" w:rsidRDefault="000E44AE">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54A5A4D" w14:textId="77777777" w:rsidR="00D2218E" w:rsidRDefault="000E44AE">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6DDE5DFE" wp14:editId="06C8D476">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40772639" w14:textId="77777777" w:rsidR="00D2218E" w:rsidRDefault="000E44AE">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618B57A8" wp14:editId="39AEA8FD">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6022210" w14:textId="77777777" w:rsidR="00D2218E" w:rsidRDefault="000E44AE">
      <w:pPr>
        <w:spacing w:after="0" w:line="240" w:lineRule="auto"/>
        <w:jc w:val="center"/>
      </w:pPr>
      <w:r>
        <w:rPr>
          <w:rFonts w:ascii="Times New Roman" w:hAnsi="Times New Roman"/>
          <w:b/>
          <w:szCs w:val="24"/>
        </w:rPr>
        <w:t>B.Tech. – Computer Science and Engineering</w:t>
      </w:r>
    </w:p>
    <w:p w14:paraId="0AE192FD" w14:textId="77777777" w:rsidR="00D2218E" w:rsidRDefault="000E44AE">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7C95CD65" wp14:editId="19F59394">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C1EDDBE" w14:textId="77777777" w:rsidR="00D2218E" w:rsidRDefault="000E44AE">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72D8E26" w14:textId="77777777" w:rsidR="00D2218E" w:rsidRDefault="00D2218E">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7C95CD6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4C1EDDBE" w14:textId="77777777" w:rsidR="00D2218E" w:rsidRDefault="000E44AE">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72D8E26" w14:textId="77777777" w:rsidR="00D2218E" w:rsidRDefault="00D2218E">
                      <w:pPr>
                        <w:jc w:val="center"/>
                        <w:rPr>
                          <w:rFonts w:ascii="Times New Roman" w:hAnsi="Times New Roman"/>
                          <w:b/>
                          <w:sz w:val="16"/>
                          <w:szCs w:val="16"/>
                        </w:rPr>
                      </w:pPr>
                    </w:p>
                  </w:txbxContent>
                </v:textbox>
              </v:shape>
            </w:pict>
          </mc:Fallback>
        </mc:AlternateContent>
      </w:r>
    </w:p>
    <w:p w14:paraId="0AD098DA" w14:textId="77777777" w:rsidR="00D2218E" w:rsidRDefault="00D2218E"/>
    <w:p w14:paraId="7F84ABB9" w14:textId="77777777" w:rsidR="00D2218E" w:rsidRDefault="000E44AE">
      <w:pPr>
        <w:jc w:val="center"/>
      </w:pPr>
      <w:r>
        <w:t>Academic Year: 2025–2026</w:t>
      </w:r>
    </w:p>
    <w:p w14:paraId="1FBCD1D1" w14:textId="77777777" w:rsidR="00D2218E" w:rsidRDefault="000E44AE">
      <w:pPr>
        <w:jc w:val="center"/>
      </w:pPr>
      <w:r>
        <w:t>SUMMER SEMESTER - SS2526</w:t>
      </w:r>
    </w:p>
    <w:p w14:paraId="29CA1146" w14:textId="77777777" w:rsidR="00D2218E" w:rsidRDefault="000E44AE">
      <w:r>
        <w:br/>
        <w:t>Course Code</w:t>
      </w:r>
      <w:r>
        <w:tab/>
        <w:t>: 1021</w:t>
      </w:r>
      <w:r w:rsidR="00C655F9">
        <w:t>CS207</w:t>
      </w:r>
    </w:p>
    <w:p w14:paraId="480575CF" w14:textId="77777777" w:rsidR="00D2218E" w:rsidRDefault="000E44AE">
      <w:r>
        <w:t>Course Name</w:t>
      </w:r>
      <w:r>
        <w:tab/>
        <w:t>: Database Management Systems</w:t>
      </w:r>
    </w:p>
    <w:p w14:paraId="148555B3" w14:textId="77777777" w:rsidR="00D2218E" w:rsidRDefault="000E44AE">
      <w:r>
        <w:t>Slot No</w:t>
      </w:r>
      <w:r>
        <w:tab/>
        <w:t>:  S</w:t>
      </w:r>
      <w:r w:rsidR="00C655F9">
        <w:t>8L12</w:t>
      </w:r>
      <w:r>
        <w:br/>
      </w:r>
    </w:p>
    <w:p w14:paraId="5A358326" w14:textId="77777777" w:rsidR="00D2218E" w:rsidRDefault="000E44AE">
      <w:pPr>
        <w:pStyle w:val="Title"/>
      </w:pPr>
      <w:r>
        <w:t>DBMS TASK - 1 REPORT</w:t>
      </w:r>
    </w:p>
    <w:p w14:paraId="51F541D0" w14:textId="77777777" w:rsidR="00D2218E" w:rsidRDefault="000E44AE">
      <w:r>
        <w:rPr>
          <w:sz w:val="28"/>
          <w:szCs w:val="24"/>
        </w:rPr>
        <w:t>Title: Conceptual Design through FTR</w:t>
      </w:r>
      <w:r>
        <w:br/>
      </w:r>
    </w:p>
    <w:p w14:paraId="48EAAFD0" w14:textId="77777777" w:rsidR="00D2218E" w:rsidRDefault="000E44AE">
      <w:r>
        <w:t>Submitted by:</w:t>
      </w:r>
      <w:r>
        <w:br/>
      </w:r>
    </w:p>
    <w:tbl>
      <w:tblPr>
        <w:tblStyle w:val="TableGrid"/>
        <w:tblW w:w="0" w:type="auto"/>
        <w:tblLook w:val="04A0" w:firstRow="1" w:lastRow="0" w:firstColumn="1" w:lastColumn="0" w:noHBand="0" w:noVBand="1"/>
      </w:tblPr>
      <w:tblGrid>
        <w:gridCol w:w="1353"/>
        <w:gridCol w:w="2468"/>
        <w:gridCol w:w="4809"/>
      </w:tblGrid>
      <w:tr w:rsidR="00D2218E" w14:paraId="5A10ECD6" w14:textId="77777777">
        <w:tc>
          <w:tcPr>
            <w:tcW w:w="1353" w:type="dxa"/>
          </w:tcPr>
          <w:p w14:paraId="6E67A3F0" w14:textId="77777777" w:rsidR="00D2218E" w:rsidRDefault="000E44AE">
            <w:pPr>
              <w:spacing w:after="0" w:line="240" w:lineRule="auto"/>
              <w:jc w:val="center"/>
              <w:rPr>
                <w:b/>
                <w:bCs/>
              </w:rPr>
            </w:pPr>
            <w:r>
              <w:rPr>
                <w:b/>
                <w:bCs/>
              </w:rPr>
              <w:t>VTUNO</w:t>
            </w:r>
          </w:p>
        </w:tc>
        <w:tc>
          <w:tcPr>
            <w:tcW w:w="2468" w:type="dxa"/>
          </w:tcPr>
          <w:p w14:paraId="1909252D" w14:textId="77777777" w:rsidR="00D2218E" w:rsidRDefault="000E44AE">
            <w:pPr>
              <w:spacing w:after="0" w:line="240" w:lineRule="auto"/>
              <w:jc w:val="center"/>
              <w:rPr>
                <w:b/>
                <w:bCs/>
              </w:rPr>
            </w:pPr>
            <w:r>
              <w:rPr>
                <w:b/>
                <w:bCs/>
              </w:rPr>
              <w:t>REGISTER NUMBER</w:t>
            </w:r>
          </w:p>
        </w:tc>
        <w:tc>
          <w:tcPr>
            <w:tcW w:w="4809" w:type="dxa"/>
          </w:tcPr>
          <w:p w14:paraId="0EE3F3E9" w14:textId="77777777" w:rsidR="00D2218E" w:rsidRDefault="000E44AE">
            <w:pPr>
              <w:spacing w:after="0" w:line="240" w:lineRule="auto"/>
              <w:jc w:val="center"/>
              <w:rPr>
                <w:b/>
                <w:bCs/>
              </w:rPr>
            </w:pPr>
            <w:r>
              <w:rPr>
                <w:b/>
                <w:bCs/>
              </w:rPr>
              <w:t>STUDENT NAME</w:t>
            </w:r>
          </w:p>
        </w:tc>
      </w:tr>
      <w:tr w:rsidR="00D2218E" w14:paraId="3A657D17" w14:textId="77777777">
        <w:tc>
          <w:tcPr>
            <w:tcW w:w="1353" w:type="dxa"/>
            <w:vAlign w:val="bottom"/>
          </w:tcPr>
          <w:p w14:paraId="565ABA9D" w14:textId="2619F9E1" w:rsidR="00D2218E" w:rsidRDefault="000E44AE">
            <w:pPr>
              <w:spacing w:after="0" w:line="240" w:lineRule="auto"/>
            </w:pPr>
            <w:r>
              <w:t>VTU2</w:t>
            </w:r>
            <w:r w:rsidR="00BB571E">
              <w:t>7913</w:t>
            </w:r>
          </w:p>
        </w:tc>
        <w:tc>
          <w:tcPr>
            <w:tcW w:w="2468" w:type="dxa"/>
            <w:vAlign w:val="bottom"/>
          </w:tcPr>
          <w:p w14:paraId="71B5EFF3" w14:textId="07478DC1" w:rsidR="00D2218E" w:rsidRDefault="000E44AE">
            <w:pPr>
              <w:spacing w:after="0" w:line="240" w:lineRule="auto"/>
            </w:pPr>
            <w:r>
              <w:t>24UECS0</w:t>
            </w:r>
            <w:r w:rsidR="00BB571E">
              <w:t>711</w:t>
            </w:r>
          </w:p>
        </w:tc>
        <w:tc>
          <w:tcPr>
            <w:tcW w:w="4809" w:type="dxa"/>
            <w:vAlign w:val="bottom"/>
          </w:tcPr>
          <w:p w14:paraId="6BC33217" w14:textId="2A32431E" w:rsidR="00D2218E" w:rsidRDefault="00BB571E">
            <w:pPr>
              <w:spacing w:after="0" w:line="240" w:lineRule="auto"/>
            </w:pPr>
            <w:proofErr w:type="spellStart"/>
            <w:r>
              <w:t>M.</w:t>
            </w:r>
            <w:r w:rsidR="005C0F01">
              <w:t>Chandana</w:t>
            </w:r>
            <w:proofErr w:type="spellEnd"/>
          </w:p>
        </w:tc>
      </w:tr>
    </w:tbl>
    <w:p w14:paraId="627CA203" w14:textId="77777777" w:rsidR="00D2218E" w:rsidRDefault="000E44AE">
      <w:r>
        <w:br/>
      </w:r>
    </w:p>
    <w:p w14:paraId="626031F1" w14:textId="77777777" w:rsidR="00D2218E" w:rsidRDefault="00D2218E"/>
    <w:p w14:paraId="1F68D720" w14:textId="77777777" w:rsidR="00D2218E" w:rsidRDefault="00D2218E"/>
    <w:p w14:paraId="1411A1AC" w14:textId="77777777" w:rsidR="00D2218E" w:rsidRDefault="00D2218E"/>
    <w:p w14:paraId="0373FC0F" w14:textId="77777777" w:rsidR="00D2218E" w:rsidRDefault="00D2218E"/>
    <w:p w14:paraId="1399843F" w14:textId="77777777" w:rsidR="00D2218E" w:rsidRDefault="00D2218E"/>
    <w:p w14:paraId="03733297" w14:textId="77777777" w:rsidR="00D2218E" w:rsidRDefault="00D2218E"/>
    <w:p w14:paraId="75688C31" w14:textId="77777777" w:rsidR="00D2218E" w:rsidRDefault="00D2218E"/>
    <w:p w14:paraId="46D71CA0" w14:textId="77777777" w:rsidR="00D2218E" w:rsidRDefault="000E44AE">
      <w:pPr>
        <w:jc w:val="center"/>
        <w:rPr>
          <w:b/>
          <w:sz w:val="32"/>
        </w:rPr>
      </w:pPr>
      <w:r>
        <w:rPr>
          <w:b/>
          <w:sz w:val="32"/>
        </w:rPr>
        <w:lastRenderedPageBreak/>
        <w:t>TNCA Management System</w:t>
      </w:r>
    </w:p>
    <w:p w14:paraId="45720476" w14:textId="77777777" w:rsidR="00D2218E" w:rsidRDefault="000E44AE">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w:t>
      </w:r>
      <w:proofErr w:type="gramStart"/>
      <w:r>
        <w:t>browser based</w:t>
      </w:r>
      <w:proofErr w:type="gramEnd"/>
      <w:r>
        <w:t xml:space="preserve"> solution that is designed to store, process, retrieve and </w:t>
      </w:r>
      <w:proofErr w:type="spellStart"/>
      <w:r>
        <w:t>analyse</w:t>
      </w:r>
      <w:proofErr w:type="spellEnd"/>
      <w:r>
        <w:t xml:space="preserv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4221F0A5" w14:textId="77777777" w:rsidR="00D2218E" w:rsidRDefault="00D2218E">
      <w:pPr>
        <w:jc w:val="center"/>
        <w:rPr>
          <w:b/>
        </w:rPr>
      </w:pPr>
    </w:p>
    <w:p w14:paraId="2B19B240" w14:textId="77777777" w:rsidR="00D2218E" w:rsidRDefault="00D2218E">
      <w:pPr>
        <w:jc w:val="center"/>
        <w:rPr>
          <w:b/>
        </w:rPr>
      </w:pPr>
    </w:p>
    <w:p w14:paraId="13D7FF98" w14:textId="77777777" w:rsidR="00D2218E" w:rsidRDefault="00D2218E">
      <w:pPr>
        <w:jc w:val="center"/>
        <w:rPr>
          <w:b/>
        </w:rPr>
      </w:pPr>
    </w:p>
    <w:p w14:paraId="6075227D" w14:textId="77777777" w:rsidR="00D2218E" w:rsidRDefault="00D2218E">
      <w:pPr>
        <w:jc w:val="center"/>
        <w:rPr>
          <w:b/>
        </w:rPr>
      </w:pPr>
    </w:p>
    <w:p w14:paraId="08B8FF10" w14:textId="77777777" w:rsidR="00D2218E" w:rsidRDefault="00D2218E">
      <w:pPr>
        <w:jc w:val="center"/>
        <w:rPr>
          <w:b/>
        </w:rPr>
      </w:pPr>
    </w:p>
    <w:p w14:paraId="3C1DC0A2" w14:textId="77777777" w:rsidR="00D2218E" w:rsidRDefault="00D2218E">
      <w:pPr>
        <w:jc w:val="center"/>
        <w:rPr>
          <w:b/>
        </w:rPr>
      </w:pPr>
    </w:p>
    <w:p w14:paraId="5C73ED0D" w14:textId="77777777" w:rsidR="00D2218E" w:rsidRDefault="00D2218E">
      <w:pPr>
        <w:jc w:val="center"/>
        <w:rPr>
          <w:b/>
        </w:rPr>
      </w:pPr>
    </w:p>
    <w:p w14:paraId="665A02A2" w14:textId="77777777" w:rsidR="00D2218E" w:rsidRDefault="00D2218E">
      <w:pPr>
        <w:jc w:val="center"/>
        <w:rPr>
          <w:b/>
        </w:rPr>
      </w:pPr>
    </w:p>
    <w:p w14:paraId="2623E4CF" w14:textId="77777777" w:rsidR="00D2218E" w:rsidRDefault="00D2218E">
      <w:pPr>
        <w:jc w:val="center"/>
        <w:rPr>
          <w:b/>
        </w:rPr>
      </w:pPr>
    </w:p>
    <w:p w14:paraId="4A0D9883" w14:textId="77777777" w:rsidR="00D2218E" w:rsidRDefault="00D2218E">
      <w:pPr>
        <w:jc w:val="center"/>
        <w:rPr>
          <w:b/>
        </w:rPr>
      </w:pPr>
    </w:p>
    <w:p w14:paraId="06A0C617" w14:textId="77777777" w:rsidR="00D2218E" w:rsidRDefault="00D2218E">
      <w:pPr>
        <w:jc w:val="center"/>
        <w:rPr>
          <w:b/>
        </w:rPr>
      </w:pPr>
    </w:p>
    <w:p w14:paraId="60DC146E" w14:textId="77777777" w:rsidR="00D2218E" w:rsidRDefault="000E44AE">
      <w:pPr>
        <w:jc w:val="center"/>
        <w:rPr>
          <w:b/>
        </w:rPr>
      </w:pPr>
      <w:r>
        <w:rPr>
          <w:b/>
        </w:rPr>
        <w:t>TASK 1: Conceptual Design through FTR</w:t>
      </w:r>
    </w:p>
    <w:p w14:paraId="7608A303" w14:textId="77777777" w:rsidR="00D2218E" w:rsidRDefault="000E44AE">
      <w:pPr>
        <w:jc w:val="both"/>
        <w:rPr>
          <w:rFonts w:ascii="Times New Roman" w:hAnsi="Times New Roman" w:cs="Times New Roman"/>
          <w:b/>
          <w:bCs/>
        </w:rPr>
      </w:pPr>
      <w:r>
        <w:rPr>
          <w:rFonts w:ascii="Times New Roman" w:hAnsi="Times New Roman" w:cs="Times New Roman"/>
          <w:b/>
          <w:bCs/>
        </w:rPr>
        <w:t>Aim:</w:t>
      </w:r>
    </w:p>
    <w:p w14:paraId="4462AF3D" w14:textId="77777777" w:rsidR="00D2218E" w:rsidRDefault="000E44AE">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18E98876" w14:textId="77777777" w:rsidR="00D2218E" w:rsidRDefault="000E44AE">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5224CD6A" w14:textId="77777777" w:rsidR="00D2218E" w:rsidRDefault="000E44AE">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68E93E56" w14:textId="77777777" w:rsidR="00D2218E" w:rsidRDefault="000E44AE">
      <w:pPr>
        <w:pStyle w:val="BodyText"/>
        <w:spacing w:before="4" w:line="275" w:lineRule="exact"/>
        <w:ind w:left="816"/>
      </w:pPr>
      <w:r>
        <w:rPr>
          <w:b/>
        </w:rPr>
        <w:t xml:space="preserve">1. c </w:t>
      </w:r>
      <w:r>
        <w:t>Identification of relationships, cardinality, type of relationship.</w:t>
      </w:r>
    </w:p>
    <w:p w14:paraId="5709597C" w14:textId="77777777" w:rsidR="00D2218E" w:rsidRDefault="000E44AE">
      <w:pPr>
        <w:pStyle w:val="BodyText"/>
        <w:spacing w:line="275" w:lineRule="exact"/>
        <w:ind w:left="816"/>
      </w:pPr>
      <w:r>
        <w:rPr>
          <w:b/>
        </w:rPr>
        <w:t xml:space="preserve">1. d </w:t>
      </w:r>
      <w:r>
        <w:t>Reframing the relations with keys and constraint.</w:t>
      </w:r>
    </w:p>
    <w:p w14:paraId="1CBAC7A3" w14:textId="77777777" w:rsidR="00D2218E" w:rsidRDefault="000E44AE">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448966AC" w14:textId="77777777" w:rsidR="00D2218E" w:rsidRDefault="00D2218E">
      <w:pPr>
        <w:tabs>
          <w:tab w:val="left" w:pos="1056"/>
        </w:tabs>
        <w:spacing w:line="273" w:lineRule="exact"/>
        <w:rPr>
          <w:rFonts w:ascii="Times New Roman" w:hAnsi="Times New Roman" w:cs="Times New Roman"/>
        </w:rPr>
      </w:pPr>
    </w:p>
    <w:p w14:paraId="66349FA3" w14:textId="77777777" w:rsidR="00D2218E" w:rsidRDefault="000E44AE">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0BDD112D" w14:textId="77777777" w:rsidR="00D2218E" w:rsidRDefault="000E44AE">
      <w:pPr>
        <w:ind w:firstLine="456"/>
        <w:rPr>
          <w:rFonts w:ascii="Times New Roman" w:hAnsi="Times New Roman" w:cs="Times New Roman"/>
        </w:rPr>
      </w:pPr>
      <w:r>
        <w:rPr>
          <w:rFonts w:ascii="Times New Roman" w:hAnsi="Times New Roman" w:cs="Times New Roman"/>
        </w:rPr>
        <w:t xml:space="preserve">1.a.1 </w:t>
      </w:r>
      <w:proofErr w:type="spellStart"/>
      <w:r>
        <w:rPr>
          <w:rFonts w:ascii="Times New Roman" w:hAnsi="Times New Roman" w:cs="Times New Roman"/>
        </w:rPr>
        <w:t>CricketBoard</w:t>
      </w:r>
      <w:proofErr w:type="spellEnd"/>
    </w:p>
    <w:p w14:paraId="3AE8A079" w14:textId="77777777" w:rsidR="00D2218E" w:rsidRDefault="000E44AE">
      <w:pPr>
        <w:ind w:firstLine="456"/>
        <w:rPr>
          <w:rFonts w:ascii="Times New Roman" w:hAnsi="Times New Roman" w:cs="Times New Roman"/>
        </w:rPr>
      </w:pPr>
      <w:r>
        <w:rPr>
          <w:rFonts w:ascii="Times New Roman" w:hAnsi="Times New Roman" w:cs="Times New Roman"/>
        </w:rPr>
        <w:t>1.a.2 Team</w:t>
      </w:r>
    </w:p>
    <w:p w14:paraId="0961137C" w14:textId="77777777" w:rsidR="00D2218E" w:rsidRDefault="000E44AE">
      <w:pPr>
        <w:ind w:firstLine="456"/>
        <w:rPr>
          <w:rFonts w:ascii="Times New Roman" w:hAnsi="Times New Roman" w:cs="Times New Roman"/>
        </w:rPr>
      </w:pPr>
      <w:r>
        <w:rPr>
          <w:rFonts w:ascii="Times New Roman" w:hAnsi="Times New Roman" w:cs="Times New Roman"/>
        </w:rPr>
        <w:t>1.a.3 Player</w:t>
      </w:r>
    </w:p>
    <w:p w14:paraId="6C352122" w14:textId="77777777" w:rsidR="00D2218E" w:rsidRDefault="000E44AE">
      <w:pPr>
        <w:ind w:firstLine="456"/>
        <w:rPr>
          <w:rFonts w:ascii="Times New Roman" w:hAnsi="Times New Roman" w:cs="Times New Roman"/>
        </w:rPr>
      </w:pPr>
      <w:r>
        <w:rPr>
          <w:rFonts w:ascii="Times New Roman" w:hAnsi="Times New Roman" w:cs="Times New Roman"/>
        </w:rPr>
        <w:t>1.a.4 Match</w:t>
      </w:r>
    </w:p>
    <w:p w14:paraId="4D45122E" w14:textId="77777777" w:rsidR="00D2218E" w:rsidRDefault="000E44AE">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6DD7603A" w14:textId="77777777" w:rsidR="00D2218E" w:rsidRDefault="000E44AE">
      <w:pPr>
        <w:ind w:firstLine="456"/>
        <w:rPr>
          <w:rFonts w:ascii="Times New Roman" w:hAnsi="Times New Roman" w:cs="Times New Roman"/>
          <w:b/>
        </w:rPr>
      </w:pPr>
      <w:r>
        <w:rPr>
          <w:rFonts w:ascii="Times New Roman" w:hAnsi="Times New Roman" w:cs="Times New Roman"/>
        </w:rPr>
        <w:t>1.a.6 Umpire</w:t>
      </w:r>
    </w:p>
    <w:p w14:paraId="7A937206" w14:textId="77777777" w:rsidR="00D2218E" w:rsidRDefault="000E44AE">
      <w:pPr>
        <w:jc w:val="both"/>
        <w:rPr>
          <w:rFonts w:ascii="Times New Roman" w:hAnsi="Times New Roman" w:cs="Times New Roman"/>
          <w:b/>
        </w:rPr>
      </w:pPr>
      <w:r>
        <w:rPr>
          <w:rFonts w:ascii="Times New Roman" w:hAnsi="Times New Roman" w:cs="Times New Roman"/>
          <w:b/>
        </w:rPr>
        <w:t xml:space="preserve">1.b </w:t>
      </w:r>
      <w:proofErr w:type="spellStart"/>
      <w:r>
        <w:rPr>
          <w:rFonts w:ascii="Times New Roman" w:hAnsi="Times New Roman" w:cs="Times New Roman"/>
          <w:b/>
        </w:rPr>
        <w:t>Identifyingtheattributes</w:t>
      </w:r>
      <w:proofErr w:type="spellEnd"/>
    </w:p>
    <w:p w14:paraId="058A522F" w14:textId="77777777" w:rsidR="00D2218E" w:rsidRDefault="000E44AE">
      <w:pPr>
        <w:ind w:firstLine="456"/>
        <w:rPr>
          <w:rFonts w:ascii="Times New Roman" w:hAnsi="Times New Roman" w:cs="Times New Roman"/>
        </w:rPr>
      </w:pPr>
      <w:r>
        <w:rPr>
          <w:rFonts w:ascii="Times New Roman" w:hAnsi="Times New Roman" w:cs="Times New Roman"/>
        </w:rPr>
        <w:t xml:space="preserve">1.b.1 </w:t>
      </w:r>
      <w:proofErr w:type="spellStart"/>
      <w:proofErr w:type="gramStart"/>
      <w:r>
        <w:rPr>
          <w:rFonts w:ascii="Times New Roman" w:hAnsi="Times New Roman" w:cs="Times New Roman"/>
        </w:rPr>
        <w:t>CricketBoard</w:t>
      </w:r>
      <w:proofErr w:type="spellEnd"/>
      <w:r>
        <w:rPr>
          <w:rFonts w:ascii="Times New Roman" w:hAnsi="Times New Roman" w:cs="Times New Roman"/>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Name, Address, </w:t>
      </w:r>
      <w:proofErr w:type="spellStart"/>
      <w:r>
        <w:rPr>
          <w:rFonts w:ascii="Times New Roman" w:hAnsi="Times New Roman" w:cs="Times New Roman"/>
        </w:rPr>
        <w:t>Contact_No</w:t>
      </w:r>
      <w:proofErr w:type="spellEnd"/>
      <w:r>
        <w:rPr>
          <w:rFonts w:ascii="Times New Roman" w:hAnsi="Times New Roman" w:cs="Times New Roman"/>
        </w:rPr>
        <w:t>)</w:t>
      </w:r>
    </w:p>
    <w:p w14:paraId="267F8E3F" w14:textId="77777777" w:rsidR="00D2218E" w:rsidRDefault="000E44AE">
      <w:pPr>
        <w:ind w:firstLine="456"/>
        <w:rPr>
          <w:rFonts w:ascii="Times New Roman" w:hAnsi="Times New Roman" w:cs="Times New Roman"/>
        </w:rPr>
      </w:pPr>
      <w:r>
        <w:rPr>
          <w:rFonts w:ascii="Times New Roman" w:hAnsi="Times New Roman" w:cs="Times New Roman"/>
        </w:rPr>
        <w:t xml:space="preserve">1.b.2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Name, Coach, Captain)</w:t>
      </w:r>
    </w:p>
    <w:p w14:paraId="0680D112" w14:textId="77777777" w:rsidR="00D2218E" w:rsidRDefault="000E44AE">
      <w:pPr>
        <w:ind w:firstLine="456"/>
        <w:rPr>
          <w:rFonts w:ascii="Times New Roman" w:hAnsi="Times New Roman" w:cs="Times New Roman"/>
        </w:rPr>
      </w:pPr>
      <w:r>
        <w:rPr>
          <w:rFonts w:ascii="Times New Roman" w:hAnsi="Times New Roman" w:cs="Times New Roman"/>
        </w:rPr>
        <w:t xml:space="preserve">1.b.3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FName, </w:t>
      </w:r>
      <w:proofErr w:type="spellStart"/>
      <w:r>
        <w:rPr>
          <w:rFonts w:ascii="Times New Roman" w:hAnsi="Times New Roman" w:cs="Times New Roman"/>
        </w:rPr>
        <w:t>LName</w:t>
      </w:r>
      <w:proofErr w:type="spellEnd"/>
      <w:r>
        <w:rPr>
          <w:rFonts w:ascii="Times New Roman" w:hAnsi="Times New Roman" w:cs="Times New Roman"/>
        </w:rPr>
        <w:t xml:space="preserve">, Age, </w:t>
      </w:r>
      <w:proofErr w:type="spellStart"/>
      <w:r>
        <w:rPr>
          <w:rFonts w:ascii="Times New Roman" w:hAnsi="Times New Roman" w:cs="Times New Roman"/>
        </w:rPr>
        <w:t>DateofBirth</w:t>
      </w:r>
      <w:proofErr w:type="spellEnd"/>
      <w:r>
        <w:rPr>
          <w:rFonts w:ascii="Times New Roman" w:hAnsi="Times New Roman" w:cs="Times New Roman"/>
        </w:rPr>
        <w:t xml:space="preserve">, </w:t>
      </w:r>
      <w:proofErr w:type="spellStart"/>
      <w:r>
        <w:rPr>
          <w:rFonts w:ascii="Times New Roman" w:hAnsi="Times New Roman" w:cs="Times New Roman"/>
        </w:rPr>
        <w:t>PlayingRole</w:t>
      </w:r>
      <w:proofErr w:type="spellEnd"/>
      <w:r>
        <w:rPr>
          <w:rFonts w:ascii="Times New Roman" w:hAnsi="Times New Roman" w:cs="Times New Roman"/>
        </w:rPr>
        <w:t xml:space="preserve">, email, </w:t>
      </w:r>
      <w:proofErr w:type="spellStart"/>
      <w:r>
        <w:rPr>
          <w:rFonts w:ascii="Times New Roman" w:hAnsi="Times New Roman" w:cs="Times New Roman"/>
        </w:rPr>
        <w:t>contact_no</w:t>
      </w:r>
      <w:proofErr w:type="spellEnd"/>
      <w:r>
        <w:rPr>
          <w:rFonts w:ascii="Times New Roman" w:hAnsi="Times New Roman" w:cs="Times New Roman"/>
        </w:rPr>
        <w:t>)</w:t>
      </w:r>
    </w:p>
    <w:p w14:paraId="16E14C46" w14:textId="77777777" w:rsidR="00D2218E" w:rsidRDefault="000E44AE">
      <w:pPr>
        <w:ind w:firstLine="456"/>
        <w:rPr>
          <w:rFonts w:ascii="Times New Roman" w:hAnsi="Times New Roman" w:cs="Times New Roman"/>
        </w:rPr>
      </w:pPr>
      <w:r>
        <w:rPr>
          <w:rFonts w:ascii="Times New Roman" w:hAnsi="Times New Roman" w:cs="Times New Roman"/>
        </w:rPr>
        <w:t xml:space="preserve">1.b.4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Date, Time, Result)</w:t>
      </w:r>
    </w:p>
    <w:p w14:paraId="5C37DDC3" w14:textId="77777777" w:rsidR="00D2218E" w:rsidRDefault="000E44AE">
      <w:pPr>
        <w:ind w:firstLine="456"/>
        <w:rPr>
          <w:rFonts w:ascii="Times New Roman" w:hAnsi="Times New Roman" w:cs="Times New Roman"/>
        </w:rPr>
      </w:pPr>
      <w:r>
        <w:rPr>
          <w:rFonts w:ascii="Times New Roman" w:hAnsi="Times New Roman" w:cs="Times New Roman"/>
        </w:rPr>
        <w:t xml:space="preserve">1.b.5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Name, Location, Capacity)</w:t>
      </w:r>
    </w:p>
    <w:p w14:paraId="664374DA" w14:textId="77777777" w:rsidR="00D2218E" w:rsidRDefault="000E44AE">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1.b.6 </w:t>
      </w:r>
      <w:proofErr w:type="gramStart"/>
      <w:r>
        <w:rPr>
          <w:rFonts w:ascii="Times New Roman" w:hAnsi="Times New Roman" w:cs="Times New Roman"/>
          <w:color w:val="auto"/>
          <w:sz w:val="24"/>
          <w:szCs w:val="24"/>
        </w:rPr>
        <w:t>Umpire(</w:t>
      </w:r>
      <w:proofErr w:type="spellStart"/>
      <w:proofErr w:type="gramEnd"/>
      <w:r>
        <w:rPr>
          <w:rFonts w:ascii="Times New Roman" w:hAnsi="Times New Roman" w:cs="Times New Roman"/>
          <w:color w:val="auto"/>
          <w:sz w:val="24"/>
          <w:szCs w:val="24"/>
        </w:rPr>
        <w:t>UmpireID</w:t>
      </w:r>
      <w:proofErr w:type="spellEnd"/>
      <w:r>
        <w:rPr>
          <w:rFonts w:ascii="Times New Roman" w:hAnsi="Times New Roman" w:cs="Times New Roman"/>
          <w:color w:val="auto"/>
          <w:sz w:val="24"/>
          <w:szCs w:val="24"/>
        </w:rPr>
        <w:t xml:space="preserve">, FName, </w:t>
      </w:r>
      <w:proofErr w:type="spellStart"/>
      <w:r>
        <w:rPr>
          <w:rFonts w:ascii="Times New Roman" w:hAnsi="Times New Roman" w:cs="Times New Roman"/>
          <w:color w:val="auto"/>
          <w:sz w:val="24"/>
          <w:szCs w:val="24"/>
        </w:rPr>
        <w:t>LName</w:t>
      </w:r>
      <w:proofErr w:type="spellEnd"/>
      <w:r>
        <w:rPr>
          <w:rFonts w:ascii="Times New Roman" w:hAnsi="Times New Roman" w:cs="Times New Roman"/>
          <w:color w:val="auto"/>
          <w:sz w:val="24"/>
          <w:szCs w:val="24"/>
        </w:rPr>
        <w:t xml:space="preserve">, Age, </w:t>
      </w:r>
      <w:proofErr w:type="spellStart"/>
      <w:r>
        <w:rPr>
          <w:rFonts w:ascii="Times New Roman" w:hAnsi="Times New Roman" w:cs="Times New Roman"/>
          <w:color w:val="auto"/>
          <w:sz w:val="24"/>
          <w:szCs w:val="24"/>
        </w:rPr>
        <w:t>DateofBirth</w:t>
      </w:r>
      <w:proofErr w:type="spellEnd"/>
      <w:r>
        <w:rPr>
          <w:rFonts w:ascii="Times New Roman" w:hAnsi="Times New Roman" w:cs="Times New Roman"/>
          <w:color w:val="auto"/>
          <w:sz w:val="24"/>
          <w:szCs w:val="24"/>
        </w:rPr>
        <w:t xml:space="preserve">, Country, email, </w:t>
      </w:r>
      <w:proofErr w:type="spellStart"/>
      <w:r>
        <w:rPr>
          <w:rFonts w:ascii="Times New Roman" w:hAnsi="Times New Roman" w:cs="Times New Roman"/>
          <w:color w:val="auto"/>
          <w:sz w:val="24"/>
          <w:szCs w:val="24"/>
        </w:rPr>
        <w:t>contact_no</w:t>
      </w:r>
      <w:proofErr w:type="spellEnd"/>
      <w:r>
        <w:rPr>
          <w:rFonts w:ascii="Times New Roman" w:hAnsi="Times New Roman" w:cs="Times New Roman"/>
          <w:color w:val="auto"/>
          <w:sz w:val="24"/>
          <w:szCs w:val="24"/>
        </w:rPr>
        <w:t>)</w:t>
      </w:r>
    </w:p>
    <w:p w14:paraId="44E6C86E" w14:textId="77777777" w:rsidR="00D2218E" w:rsidRDefault="000E44AE">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64A3F9C0" w14:textId="77777777" w:rsidR="00D2218E" w:rsidRDefault="000E44AE">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01B13A22" w14:textId="77777777" w:rsidR="00D2218E" w:rsidRDefault="000E44AE">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070FD5BD" w14:textId="77777777" w:rsidR="00D2218E" w:rsidRDefault="000E44AE">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05876DA9" w14:textId="77777777" w:rsidR="00D2218E" w:rsidRDefault="000E44AE">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3786A721" w14:textId="77777777" w:rsidR="00D2218E" w:rsidRDefault="000E44AE">
      <w:pPr>
        <w:jc w:val="both"/>
        <w:rPr>
          <w:rFonts w:ascii="Times New Roman" w:hAnsi="Times New Roman" w:cs="Times New Roman"/>
          <w:b/>
        </w:rPr>
      </w:pPr>
      <w:r>
        <w:rPr>
          <w:rFonts w:ascii="Times New Roman" w:hAnsi="Times New Roman" w:cs="Times New Roman"/>
          <w:b/>
        </w:rPr>
        <w:t>1.d Reframing the relations with keys and constraint</w:t>
      </w:r>
    </w:p>
    <w:p w14:paraId="43C67728" w14:textId="77777777" w:rsidR="00D2218E" w:rsidRDefault="000E44AE">
      <w:pPr>
        <w:jc w:val="both"/>
        <w:rPr>
          <w:rFonts w:ascii="Times New Roman" w:hAnsi="Times New Roman" w:cs="Times New Roman"/>
          <w:b/>
        </w:rPr>
      </w:pPr>
      <w:r>
        <w:rPr>
          <w:rFonts w:ascii="Times New Roman" w:hAnsi="Times New Roman" w:cs="Times New Roman"/>
          <w:b/>
        </w:rPr>
        <w:t xml:space="preserve">1.d.1 Create Table </w:t>
      </w:r>
      <w:proofErr w:type="spellStart"/>
      <w:r>
        <w:rPr>
          <w:rFonts w:ascii="Times New Roman" w:hAnsi="Times New Roman" w:cs="Times New Roman"/>
          <w:b/>
        </w:rPr>
        <w:t>CricketBoard</w:t>
      </w:r>
      <w:proofErr w:type="spellEnd"/>
      <w:r>
        <w:rPr>
          <w:rFonts w:ascii="Times New Roman" w:hAnsi="Times New Roman" w:cs="Times New Roman"/>
          <w:b/>
        </w:rPr>
        <w:t>:</w:t>
      </w:r>
    </w:p>
    <w:p w14:paraId="2FD60822" w14:textId="77777777" w:rsidR="00D2218E" w:rsidRDefault="000E44AE">
      <w:pPr>
        <w:jc w:val="both"/>
        <w:rPr>
          <w:rFonts w:ascii="Times New Roman" w:hAnsi="Times New Roman" w:cs="Times New Roman"/>
        </w:rPr>
      </w:pPr>
      <w:r>
        <w:rPr>
          <w:rFonts w:ascii="Times New Roman" w:hAnsi="Times New Roman" w:cs="Times New Roman"/>
          <w:b/>
        </w:rPr>
        <w:t xml:space="preserve">SQL&gt;create table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Name </w:t>
      </w:r>
      <w:proofErr w:type="gramStart"/>
      <w:r>
        <w:rPr>
          <w:rFonts w:ascii="Times New Roman" w:hAnsi="Times New Roman" w:cs="Times New Roman"/>
        </w:rPr>
        <w:t>varchar(</w:t>
      </w:r>
      <w:proofErr w:type="gramEnd"/>
      <w:r>
        <w:rPr>
          <w:rFonts w:ascii="Times New Roman" w:hAnsi="Times New Roman" w:cs="Times New Roman"/>
        </w:rPr>
        <w:t xml:space="preserve">30), Address </w:t>
      </w:r>
      <w:proofErr w:type="gramStart"/>
      <w:r>
        <w:rPr>
          <w:rFonts w:ascii="Times New Roman" w:hAnsi="Times New Roman" w:cs="Times New Roman"/>
        </w:rPr>
        <w:t>varchar(</w:t>
      </w:r>
      <w:proofErr w:type="gramEnd"/>
      <w:r>
        <w:rPr>
          <w:rFonts w:ascii="Times New Roman" w:hAnsi="Times New Roman" w:cs="Times New Roman"/>
        </w:rPr>
        <w:t xml:space="preserve">50), </w:t>
      </w:r>
      <w:proofErr w:type="spellStart"/>
      <w:r>
        <w:rPr>
          <w:rFonts w:ascii="Times New Roman" w:hAnsi="Times New Roman" w:cs="Times New Roman"/>
        </w:rPr>
        <w:t>Contact_No</w:t>
      </w:r>
      <w:proofErr w:type="spellEnd"/>
      <w:r>
        <w:rPr>
          <w:rFonts w:ascii="Times New Roman" w:hAnsi="Times New Roman" w:cs="Times New Roman"/>
        </w:rPr>
        <w:t xml:space="preserve"> number);</w:t>
      </w:r>
    </w:p>
    <w:p w14:paraId="4102C895" w14:textId="77777777" w:rsidR="00D2218E" w:rsidRDefault="000E44AE">
      <w:pPr>
        <w:jc w:val="both"/>
        <w:rPr>
          <w:rFonts w:ascii="Times New Roman" w:hAnsi="Times New Roman" w:cs="Times New Roman"/>
        </w:rPr>
      </w:pPr>
      <w:r>
        <w:rPr>
          <w:rFonts w:ascii="Times New Roman" w:hAnsi="Times New Roman" w:cs="Times New Roman"/>
        </w:rPr>
        <w:t>Table Created</w:t>
      </w:r>
    </w:p>
    <w:p w14:paraId="22D5D9DE" w14:textId="77777777" w:rsidR="00D2218E" w:rsidRDefault="000E44AE">
      <w:pPr>
        <w:jc w:val="both"/>
        <w:rPr>
          <w:rFonts w:ascii="Times New Roman" w:hAnsi="Times New Roman" w:cs="Times New Roman"/>
        </w:rPr>
      </w:pPr>
      <w:r>
        <w:rPr>
          <w:rFonts w:ascii="Times New Roman" w:hAnsi="Times New Roman" w:cs="Times New Roman"/>
        </w:rPr>
        <w:t xml:space="preserve">SQL&gt;DESC </w:t>
      </w:r>
      <w:proofErr w:type="spellStart"/>
      <w:r>
        <w:rPr>
          <w:rFonts w:ascii="Times New Roman" w:hAnsi="Times New Roman" w:cs="Times New Roman"/>
        </w:rPr>
        <w:t>CricketBoard</w:t>
      </w:r>
      <w:proofErr w:type="spellEnd"/>
    </w:p>
    <w:tbl>
      <w:tblPr>
        <w:tblStyle w:val="TableGrid"/>
        <w:tblW w:w="0" w:type="auto"/>
        <w:tblLook w:val="04A0" w:firstRow="1" w:lastRow="0" w:firstColumn="1" w:lastColumn="0" w:noHBand="0" w:noVBand="1"/>
      </w:tblPr>
      <w:tblGrid>
        <w:gridCol w:w="2789"/>
        <w:gridCol w:w="1679"/>
        <w:gridCol w:w="2894"/>
      </w:tblGrid>
      <w:tr w:rsidR="00D2218E" w14:paraId="6DAA90E4" w14:textId="77777777">
        <w:trPr>
          <w:trHeight w:val="275"/>
        </w:trPr>
        <w:tc>
          <w:tcPr>
            <w:tcW w:w="2789" w:type="dxa"/>
          </w:tcPr>
          <w:p w14:paraId="0113D60B"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710726E8"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3A6C73FD"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D2218E" w14:paraId="1DE7D1DC" w14:textId="77777777">
        <w:trPr>
          <w:trHeight w:val="260"/>
        </w:trPr>
        <w:tc>
          <w:tcPr>
            <w:tcW w:w="2789" w:type="dxa"/>
          </w:tcPr>
          <w:p w14:paraId="43856ED1" w14:textId="77777777" w:rsidR="00D2218E" w:rsidRDefault="000E44AE">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BoardID</w:t>
            </w:r>
            <w:proofErr w:type="spellEnd"/>
          </w:p>
        </w:tc>
        <w:tc>
          <w:tcPr>
            <w:tcW w:w="1679" w:type="dxa"/>
          </w:tcPr>
          <w:p w14:paraId="70F928A8"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199A1FB" w14:textId="77777777" w:rsidR="00D2218E" w:rsidRDefault="000E44AE">
            <w:pPr>
              <w:spacing w:after="0" w:line="240" w:lineRule="auto"/>
              <w:jc w:val="both"/>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10)</w:t>
            </w:r>
          </w:p>
        </w:tc>
      </w:tr>
      <w:tr w:rsidR="00D2218E" w14:paraId="23215156" w14:textId="77777777">
        <w:trPr>
          <w:trHeight w:val="275"/>
        </w:trPr>
        <w:tc>
          <w:tcPr>
            <w:tcW w:w="2789" w:type="dxa"/>
          </w:tcPr>
          <w:p w14:paraId="616A96D3"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5128F571"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B5CD342" w14:textId="77777777" w:rsidR="00D2218E" w:rsidRDefault="000E44AE">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30)</w:t>
            </w:r>
          </w:p>
        </w:tc>
      </w:tr>
      <w:tr w:rsidR="00D2218E" w14:paraId="1D6CF864" w14:textId="77777777">
        <w:trPr>
          <w:trHeight w:val="260"/>
        </w:trPr>
        <w:tc>
          <w:tcPr>
            <w:tcW w:w="2789" w:type="dxa"/>
          </w:tcPr>
          <w:p w14:paraId="503A1939"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5FE67666"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75906F7" w14:textId="77777777" w:rsidR="00D2218E" w:rsidRDefault="000E44AE">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50)</w:t>
            </w:r>
          </w:p>
        </w:tc>
      </w:tr>
      <w:tr w:rsidR="00D2218E" w14:paraId="506E004D" w14:textId="77777777">
        <w:trPr>
          <w:trHeight w:val="275"/>
        </w:trPr>
        <w:tc>
          <w:tcPr>
            <w:tcW w:w="2789" w:type="dxa"/>
          </w:tcPr>
          <w:p w14:paraId="7881D2D1" w14:textId="77777777" w:rsidR="00D2218E" w:rsidRDefault="000E44AE">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Contact_No</w:t>
            </w:r>
            <w:proofErr w:type="spellEnd"/>
          </w:p>
        </w:tc>
        <w:tc>
          <w:tcPr>
            <w:tcW w:w="1679" w:type="dxa"/>
          </w:tcPr>
          <w:p w14:paraId="27818880"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5E519F"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70E6503" w14:textId="77777777" w:rsidR="00D2218E" w:rsidRDefault="00D2218E">
      <w:pPr>
        <w:jc w:val="both"/>
        <w:rPr>
          <w:rFonts w:ascii="Times New Roman" w:hAnsi="Times New Roman" w:cs="Times New Roman"/>
        </w:rPr>
      </w:pPr>
    </w:p>
    <w:p w14:paraId="6E45F22A" w14:textId="77777777" w:rsidR="00D2218E" w:rsidRDefault="000E44AE">
      <w:pPr>
        <w:jc w:val="both"/>
        <w:rPr>
          <w:rFonts w:ascii="Times New Roman" w:hAnsi="Times New Roman" w:cs="Times New Roman"/>
          <w:b/>
        </w:rPr>
      </w:pPr>
      <w:r>
        <w:rPr>
          <w:rFonts w:ascii="Times New Roman" w:hAnsi="Times New Roman" w:cs="Times New Roman"/>
          <w:b/>
        </w:rPr>
        <w:t>1.d.2 Create Table Team:</w:t>
      </w:r>
    </w:p>
    <w:p w14:paraId="0C681971" w14:textId="77777777" w:rsidR="00D2218E" w:rsidRDefault="000E44AE">
      <w:pPr>
        <w:jc w:val="both"/>
        <w:rPr>
          <w:rFonts w:ascii="Times New Roman" w:hAnsi="Times New Roman" w:cs="Times New Roman"/>
          <w:b/>
        </w:rPr>
      </w:pPr>
      <w:r>
        <w:rPr>
          <w:rFonts w:ascii="Times New Roman" w:hAnsi="Times New Roman" w:cs="Times New Roman"/>
          <w:b/>
        </w:rPr>
        <w:t xml:space="preserve">SQL&gt; create table </w:t>
      </w:r>
      <w:proofErr w:type="gramStart"/>
      <w:r>
        <w:rPr>
          <w:rFonts w:ascii="Times New Roman" w:hAnsi="Times New Roman" w:cs="Times New Roman"/>
          <w:b/>
        </w:rPr>
        <w:t>Team(</w:t>
      </w:r>
      <w:proofErr w:type="spellStart"/>
      <w:proofErr w:type="gramEnd"/>
      <w:r>
        <w:rPr>
          <w:rFonts w:ascii="Times New Roman" w:hAnsi="Times New Roman" w:cs="Times New Roman"/>
          <w:b/>
        </w:rPr>
        <w:t>TeamID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PRIMARY KEY, </w:t>
      </w:r>
      <w:proofErr w:type="spellStart"/>
      <w:r>
        <w:rPr>
          <w:rFonts w:ascii="Times New Roman" w:hAnsi="Times New Roman" w:cs="Times New Roman"/>
          <w:b/>
        </w:rPr>
        <w:t>BoardID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Name </w:t>
      </w:r>
      <w:proofErr w:type="gramStart"/>
      <w:r>
        <w:rPr>
          <w:rFonts w:ascii="Times New Roman" w:hAnsi="Times New Roman" w:cs="Times New Roman"/>
          <w:b/>
        </w:rPr>
        <w:t>varchar(</w:t>
      </w:r>
      <w:proofErr w:type="gramEnd"/>
      <w:r>
        <w:rPr>
          <w:rFonts w:ascii="Times New Roman" w:hAnsi="Times New Roman" w:cs="Times New Roman"/>
          <w:b/>
        </w:rPr>
        <w:t xml:space="preserve">30), Coach </w:t>
      </w:r>
      <w:proofErr w:type="gramStart"/>
      <w:r>
        <w:rPr>
          <w:rFonts w:ascii="Times New Roman" w:hAnsi="Times New Roman" w:cs="Times New Roman"/>
          <w:b/>
        </w:rPr>
        <w:t>varchar(</w:t>
      </w:r>
      <w:proofErr w:type="gramEnd"/>
      <w:r>
        <w:rPr>
          <w:rFonts w:ascii="Times New Roman" w:hAnsi="Times New Roman" w:cs="Times New Roman"/>
          <w:b/>
        </w:rPr>
        <w:t xml:space="preserve">30), Captain </w:t>
      </w:r>
      <w:proofErr w:type="gramStart"/>
      <w:r>
        <w:rPr>
          <w:rFonts w:ascii="Times New Roman" w:hAnsi="Times New Roman" w:cs="Times New Roman"/>
          <w:b/>
        </w:rPr>
        <w:t>varchar(</w:t>
      </w:r>
      <w:proofErr w:type="gramEnd"/>
      <w:r>
        <w:rPr>
          <w:rFonts w:ascii="Times New Roman" w:hAnsi="Times New Roman" w:cs="Times New Roman"/>
          <w:b/>
        </w:rPr>
        <w:t>30), FOREIGN KEY(</w:t>
      </w:r>
      <w:proofErr w:type="spellStart"/>
      <w:r>
        <w:rPr>
          <w:rFonts w:ascii="Times New Roman" w:hAnsi="Times New Roman" w:cs="Times New Roman"/>
          <w:b/>
        </w:rPr>
        <w:t>BoardID</w:t>
      </w:r>
      <w:proofErr w:type="spellEnd"/>
      <w:r>
        <w:rPr>
          <w:rFonts w:ascii="Times New Roman" w:hAnsi="Times New Roman" w:cs="Times New Roman"/>
          <w:b/>
        </w:rPr>
        <w:t xml:space="preserve">) REFERENCES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b/>
        </w:rPr>
        <w:t>BoardID</w:t>
      </w:r>
      <w:proofErr w:type="spellEnd"/>
      <w:r>
        <w:rPr>
          <w:rFonts w:ascii="Times New Roman" w:hAnsi="Times New Roman" w:cs="Times New Roman"/>
          <w:b/>
        </w:rPr>
        <w:t>));</w:t>
      </w:r>
    </w:p>
    <w:p w14:paraId="10A4B1FC" w14:textId="77777777" w:rsidR="00D2218E" w:rsidRDefault="000E44AE">
      <w:pPr>
        <w:jc w:val="both"/>
        <w:rPr>
          <w:rFonts w:ascii="Times New Roman" w:hAnsi="Times New Roman" w:cs="Times New Roman"/>
          <w:b/>
        </w:rPr>
      </w:pPr>
      <w:r>
        <w:rPr>
          <w:rFonts w:ascii="Times New Roman" w:hAnsi="Times New Roman" w:cs="Times New Roman"/>
          <w:b/>
        </w:rPr>
        <w:t>Table created.</w:t>
      </w:r>
    </w:p>
    <w:p w14:paraId="194CD14A" w14:textId="77777777" w:rsidR="00D2218E" w:rsidRDefault="000E44AE">
      <w:pPr>
        <w:jc w:val="both"/>
        <w:rPr>
          <w:rFonts w:ascii="Times New Roman" w:hAnsi="Times New Roman" w:cs="Times New Roman"/>
          <w:b/>
        </w:rPr>
      </w:pPr>
      <w:r>
        <w:rPr>
          <w:rFonts w:ascii="Times New Roman" w:hAnsi="Times New Roman" w:cs="Times New Roman"/>
          <w:b/>
        </w:rPr>
        <w:t>SQL&gt; DESC TEAM</w:t>
      </w:r>
    </w:p>
    <w:p w14:paraId="3305B4F6" w14:textId="77777777" w:rsidR="00D2218E" w:rsidRDefault="000E44AE">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7CFC1A3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6E87339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53D3A9FC"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7A2CF8F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2A5731EF"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6E23656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5EF525FC" w14:textId="77777777" w:rsidR="00D2218E" w:rsidRDefault="00D2218E">
      <w:pPr>
        <w:spacing w:after="0"/>
        <w:jc w:val="both"/>
        <w:rPr>
          <w:rFonts w:ascii="Times New Roman" w:hAnsi="Times New Roman" w:cs="Times New Roman"/>
        </w:rPr>
      </w:pPr>
    </w:p>
    <w:p w14:paraId="7DBF162D" w14:textId="77777777" w:rsidR="00D2218E" w:rsidRDefault="00D2218E">
      <w:pPr>
        <w:spacing w:after="0"/>
        <w:jc w:val="both"/>
        <w:rPr>
          <w:rFonts w:ascii="Times New Roman" w:hAnsi="Times New Roman" w:cs="Times New Roman"/>
        </w:rPr>
      </w:pPr>
    </w:p>
    <w:p w14:paraId="26C2B030" w14:textId="77777777" w:rsidR="00D2218E" w:rsidRDefault="000E44AE">
      <w:pPr>
        <w:jc w:val="both"/>
        <w:rPr>
          <w:rFonts w:ascii="Times New Roman" w:hAnsi="Times New Roman" w:cs="Times New Roman"/>
          <w:b/>
        </w:rPr>
      </w:pPr>
      <w:r>
        <w:rPr>
          <w:rFonts w:ascii="Times New Roman" w:hAnsi="Times New Roman" w:cs="Times New Roman"/>
          <w:b/>
        </w:rPr>
        <w:t>1.d.3 Create Table Player:</w:t>
      </w:r>
    </w:p>
    <w:p w14:paraId="15EDF463" w14:textId="77777777" w:rsidR="00D2218E" w:rsidRDefault="000E44AE">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6) PRIMARY KEY, </w:t>
      </w:r>
      <w:proofErr w:type="spellStart"/>
      <w:r>
        <w:rPr>
          <w:rFonts w:ascii="Times New Roman" w:hAnsi="Times New Roman" w:cs="Times New Roman"/>
        </w:rPr>
        <w:t>TeamID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w:t>
      </w:r>
      <w:proofErr w:type="gramStart"/>
      <w:r>
        <w:rPr>
          <w:rFonts w:ascii="Times New Roman" w:hAnsi="Times New Roman" w:cs="Times New Roman"/>
        </w:rPr>
        <w:t>),  FName</w:t>
      </w:r>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w:t>
      </w:r>
      <w:proofErr w:type="spellStart"/>
      <w:r>
        <w:rPr>
          <w:rFonts w:ascii="Times New Roman" w:hAnsi="Times New Roman" w:cs="Times New Roman"/>
        </w:rPr>
        <w:t>LName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Age </w:t>
      </w:r>
      <w:proofErr w:type="gramStart"/>
      <w:r>
        <w:rPr>
          <w:rFonts w:ascii="Times New Roman" w:hAnsi="Times New Roman" w:cs="Times New Roman"/>
        </w:rPr>
        <w:t>number(</w:t>
      </w:r>
      <w:proofErr w:type="gramEnd"/>
      <w:r>
        <w:rPr>
          <w:rFonts w:ascii="Times New Roman" w:hAnsi="Times New Roman" w:cs="Times New Roman"/>
        </w:rPr>
        <w:t xml:space="preserve">5,2), </w:t>
      </w:r>
      <w:proofErr w:type="spellStart"/>
      <w:r>
        <w:rPr>
          <w:rFonts w:ascii="Times New Roman" w:hAnsi="Times New Roman" w:cs="Times New Roman"/>
        </w:rPr>
        <w:t>DateofBirth</w:t>
      </w:r>
      <w:proofErr w:type="spellEnd"/>
      <w:r>
        <w:rPr>
          <w:rFonts w:ascii="Times New Roman" w:hAnsi="Times New Roman" w:cs="Times New Roman"/>
        </w:rPr>
        <w:t xml:space="preserve"> date, </w:t>
      </w:r>
      <w:proofErr w:type="spellStart"/>
      <w:r>
        <w:rPr>
          <w:rFonts w:ascii="Times New Roman" w:hAnsi="Times New Roman" w:cs="Times New Roman"/>
        </w:rPr>
        <w:t>PlayingRole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25), email </w:t>
      </w:r>
      <w:proofErr w:type="gramStart"/>
      <w:r>
        <w:rPr>
          <w:rFonts w:ascii="Times New Roman" w:hAnsi="Times New Roman" w:cs="Times New Roman"/>
        </w:rPr>
        <w:t>varchar(</w:t>
      </w:r>
      <w:proofErr w:type="gramEnd"/>
      <w:r>
        <w:rPr>
          <w:rFonts w:ascii="Times New Roman" w:hAnsi="Times New Roman" w:cs="Times New Roman"/>
        </w:rPr>
        <w:t xml:space="preserve">40), </w:t>
      </w:r>
      <w:proofErr w:type="spellStart"/>
      <w:r>
        <w:rPr>
          <w:rFonts w:ascii="Times New Roman" w:hAnsi="Times New Roman" w:cs="Times New Roman"/>
        </w:rPr>
        <w:t>contact_no</w:t>
      </w:r>
      <w:proofErr w:type="spellEnd"/>
      <w:r>
        <w:rPr>
          <w:rFonts w:ascii="Times New Roman" w:hAnsi="Times New Roman" w:cs="Times New Roman"/>
        </w:rPr>
        <w:t xml:space="preserve"> number, FOREIGN KEY(</w:t>
      </w:r>
      <w:proofErr w:type="spellStart"/>
      <w:r>
        <w:rPr>
          <w:rFonts w:ascii="Times New Roman" w:hAnsi="Times New Roman" w:cs="Times New Roman"/>
        </w:rPr>
        <w:t>TeamID</w:t>
      </w:r>
      <w:proofErr w:type="spellEnd"/>
      <w:r>
        <w:rPr>
          <w:rFonts w:ascii="Times New Roman" w:hAnsi="Times New Roman" w:cs="Times New Roman"/>
        </w:rPr>
        <w:t xml:space="preserve">)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64C5305C" w14:textId="77777777" w:rsidR="00D2218E" w:rsidRDefault="000E44AE">
      <w:pPr>
        <w:jc w:val="both"/>
        <w:rPr>
          <w:rFonts w:ascii="Times New Roman" w:hAnsi="Times New Roman" w:cs="Times New Roman"/>
        </w:rPr>
      </w:pPr>
      <w:r>
        <w:rPr>
          <w:rFonts w:ascii="Times New Roman" w:hAnsi="Times New Roman" w:cs="Times New Roman"/>
        </w:rPr>
        <w:t>Table created.</w:t>
      </w:r>
    </w:p>
    <w:p w14:paraId="7BDD34AD" w14:textId="77777777" w:rsidR="00D2218E" w:rsidRDefault="000E44AE">
      <w:pPr>
        <w:jc w:val="both"/>
        <w:rPr>
          <w:rFonts w:ascii="Times New Roman" w:hAnsi="Times New Roman" w:cs="Times New Roman"/>
        </w:rPr>
      </w:pPr>
      <w:r>
        <w:rPr>
          <w:rFonts w:ascii="Times New Roman" w:hAnsi="Times New Roman" w:cs="Times New Roman"/>
        </w:rPr>
        <w:t>SQL&gt; DESC PLAYER</w:t>
      </w:r>
    </w:p>
    <w:p w14:paraId="703AC95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1A4A9EB8"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3BB7AE6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PLAYERID                      NOT NULL         VARCHAR2(6)</w:t>
      </w:r>
    </w:p>
    <w:p w14:paraId="10AB13D8"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0E24F83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3B526EE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647489F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65DE064C"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11A4809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6EE587F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769E765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382E861A" w14:textId="77777777" w:rsidR="00D2218E" w:rsidRDefault="00D2218E">
      <w:pPr>
        <w:spacing w:after="0"/>
        <w:jc w:val="both"/>
        <w:rPr>
          <w:rFonts w:ascii="Times New Roman" w:hAnsi="Times New Roman" w:cs="Times New Roman"/>
        </w:rPr>
      </w:pPr>
    </w:p>
    <w:p w14:paraId="6BDB6A96" w14:textId="77777777" w:rsidR="00D2218E" w:rsidRDefault="000E44AE">
      <w:pPr>
        <w:spacing w:after="0"/>
        <w:jc w:val="both"/>
        <w:rPr>
          <w:rFonts w:ascii="Times New Roman" w:hAnsi="Times New Roman" w:cs="Times New Roman"/>
          <w:b/>
        </w:rPr>
      </w:pPr>
      <w:r>
        <w:rPr>
          <w:rFonts w:ascii="Times New Roman" w:hAnsi="Times New Roman" w:cs="Times New Roman"/>
          <w:b/>
        </w:rPr>
        <w:t>1.d.4 Create Table Match:</w:t>
      </w:r>
    </w:p>
    <w:p w14:paraId="5B94DFD9" w14:textId="77777777" w:rsidR="00D2218E" w:rsidRDefault="00D2218E">
      <w:pPr>
        <w:spacing w:after="0"/>
        <w:jc w:val="both"/>
        <w:rPr>
          <w:rFonts w:ascii="Times New Roman" w:hAnsi="Times New Roman" w:cs="Times New Roman"/>
        </w:rPr>
      </w:pPr>
    </w:p>
    <w:p w14:paraId="795C5C46" w14:textId="77777777" w:rsidR="00D2218E" w:rsidRDefault="000E44AE">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TeamID1 </w:t>
      </w:r>
      <w:proofErr w:type="gramStart"/>
      <w:r>
        <w:rPr>
          <w:rFonts w:ascii="Times New Roman" w:hAnsi="Times New Roman" w:cs="Times New Roman"/>
        </w:rPr>
        <w:t>varchar(</w:t>
      </w:r>
      <w:proofErr w:type="gramEnd"/>
      <w:r>
        <w:rPr>
          <w:rFonts w:ascii="Times New Roman" w:hAnsi="Times New Roman" w:cs="Times New Roman"/>
        </w:rPr>
        <w:t xml:space="preserve">10), TeamID2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Match_Date</w:t>
      </w:r>
      <w:proofErr w:type="spellEnd"/>
      <w:r>
        <w:rPr>
          <w:rFonts w:ascii="Times New Roman" w:hAnsi="Times New Roman" w:cs="Times New Roman"/>
        </w:rPr>
        <w:t xml:space="preserve"> date, Time1 number, Result </w:t>
      </w:r>
      <w:proofErr w:type="gramStart"/>
      <w:r>
        <w:rPr>
          <w:rFonts w:ascii="Times New Roman" w:hAnsi="Times New Roman" w:cs="Times New Roman"/>
        </w:rPr>
        <w:t>varchar(</w:t>
      </w:r>
      <w:proofErr w:type="gramEnd"/>
      <w:r>
        <w:rPr>
          <w:rFonts w:ascii="Times New Roman" w:hAnsi="Times New Roman" w:cs="Times New Roman"/>
        </w:rPr>
        <w:t>20), PRIMARY KEY(</w:t>
      </w:r>
      <w:proofErr w:type="spellStart"/>
      <w:r>
        <w:rPr>
          <w:rFonts w:ascii="Times New Roman" w:hAnsi="Times New Roman" w:cs="Times New Roman"/>
        </w:rPr>
        <w:t>MatchID</w:t>
      </w:r>
      <w:proofErr w:type="spellEnd"/>
      <w:r>
        <w:rPr>
          <w:rFonts w:ascii="Times New Roman" w:hAnsi="Times New Roman" w:cs="Times New Roman"/>
        </w:rPr>
        <w:t xml:space="preserve">), FOREIGN KEY(TeamID1)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xml:space="preserve">), FOREIGN KEY(TeamID2)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674CDE77" w14:textId="77777777" w:rsidR="00D2218E" w:rsidRDefault="000E44AE">
      <w:pPr>
        <w:jc w:val="both"/>
        <w:rPr>
          <w:rFonts w:ascii="Times New Roman" w:hAnsi="Times New Roman" w:cs="Times New Roman"/>
        </w:rPr>
      </w:pPr>
      <w:r>
        <w:rPr>
          <w:rFonts w:ascii="Times New Roman" w:hAnsi="Times New Roman" w:cs="Times New Roman"/>
        </w:rPr>
        <w:t>Table created.</w:t>
      </w:r>
    </w:p>
    <w:p w14:paraId="0AFF70F2" w14:textId="77777777" w:rsidR="00D2218E" w:rsidRDefault="000E44AE">
      <w:pPr>
        <w:jc w:val="both"/>
        <w:rPr>
          <w:rFonts w:ascii="Times New Roman" w:hAnsi="Times New Roman" w:cs="Times New Roman"/>
        </w:rPr>
      </w:pPr>
      <w:r>
        <w:rPr>
          <w:rFonts w:ascii="Times New Roman" w:hAnsi="Times New Roman" w:cs="Times New Roman"/>
        </w:rPr>
        <w:t>SQL&gt; DESC Match</w:t>
      </w:r>
    </w:p>
    <w:p w14:paraId="049CB51B" w14:textId="77777777" w:rsidR="00D2218E" w:rsidRDefault="000E44AE">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0ADC815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485A806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52FBF5A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70C27DE"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18623077"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9E9FD48"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70A6618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39F8AF5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146A9BA8" w14:textId="77777777" w:rsidR="00D2218E" w:rsidRDefault="00D2218E">
      <w:pPr>
        <w:spacing w:after="0"/>
        <w:jc w:val="both"/>
        <w:rPr>
          <w:rFonts w:ascii="Times New Roman" w:hAnsi="Times New Roman" w:cs="Times New Roman"/>
        </w:rPr>
      </w:pPr>
    </w:p>
    <w:p w14:paraId="58E23EB7" w14:textId="77777777" w:rsidR="00D2218E" w:rsidRDefault="000E44AE">
      <w:pPr>
        <w:spacing w:after="0"/>
        <w:jc w:val="both"/>
        <w:rPr>
          <w:rFonts w:ascii="Times New Roman" w:hAnsi="Times New Roman" w:cs="Times New Roman"/>
          <w:b/>
        </w:rPr>
      </w:pPr>
      <w:r>
        <w:rPr>
          <w:rFonts w:ascii="Times New Roman" w:hAnsi="Times New Roman" w:cs="Times New Roman"/>
          <w:b/>
        </w:rPr>
        <w:t>1.d.5 Create Table Ground:</w:t>
      </w:r>
    </w:p>
    <w:p w14:paraId="7A8CE5A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Name </w:t>
      </w:r>
      <w:proofErr w:type="gramStart"/>
      <w:r>
        <w:rPr>
          <w:rFonts w:ascii="Times New Roman" w:hAnsi="Times New Roman" w:cs="Times New Roman"/>
        </w:rPr>
        <w:t>varchar(</w:t>
      </w:r>
      <w:proofErr w:type="gramEnd"/>
      <w:r>
        <w:rPr>
          <w:rFonts w:ascii="Times New Roman" w:hAnsi="Times New Roman" w:cs="Times New Roman"/>
        </w:rPr>
        <w:t xml:space="preserve">30), Location </w:t>
      </w:r>
      <w:proofErr w:type="gramStart"/>
      <w:r>
        <w:rPr>
          <w:rFonts w:ascii="Times New Roman" w:hAnsi="Times New Roman" w:cs="Times New Roman"/>
        </w:rPr>
        <w:t>varchar(</w:t>
      </w:r>
      <w:proofErr w:type="gramEnd"/>
      <w:r>
        <w:rPr>
          <w:rFonts w:ascii="Times New Roman" w:hAnsi="Times New Roman" w:cs="Times New Roman"/>
        </w:rPr>
        <w:t>30), Capacity number,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w:t>
      </w:r>
    </w:p>
    <w:p w14:paraId="0A52CBC1" w14:textId="77777777" w:rsidR="00D2218E" w:rsidRDefault="00D2218E">
      <w:pPr>
        <w:spacing w:after="0"/>
        <w:jc w:val="both"/>
        <w:rPr>
          <w:rFonts w:ascii="Times New Roman" w:hAnsi="Times New Roman" w:cs="Times New Roman"/>
        </w:rPr>
      </w:pPr>
    </w:p>
    <w:p w14:paraId="255F524E" w14:textId="77777777" w:rsidR="00D2218E" w:rsidRDefault="000E44AE">
      <w:pPr>
        <w:spacing w:after="0"/>
        <w:jc w:val="both"/>
        <w:rPr>
          <w:rFonts w:ascii="Times New Roman" w:hAnsi="Times New Roman" w:cs="Times New Roman"/>
        </w:rPr>
      </w:pPr>
      <w:r>
        <w:rPr>
          <w:rFonts w:ascii="Times New Roman" w:hAnsi="Times New Roman" w:cs="Times New Roman"/>
        </w:rPr>
        <w:t>Table created.</w:t>
      </w:r>
    </w:p>
    <w:p w14:paraId="54E52DBC" w14:textId="77777777" w:rsidR="00D2218E" w:rsidRDefault="00D2218E">
      <w:pPr>
        <w:spacing w:after="0"/>
        <w:jc w:val="both"/>
        <w:rPr>
          <w:rFonts w:ascii="Times New Roman" w:hAnsi="Times New Roman" w:cs="Times New Roman"/>
        </w:rPr>
      </w:pPr>
    </w:p>
    <w:p w14:paraId="7718765C" w14:textId="77777777" w:rsidR="00D2218E" w:rsidRDefault="000E44AE">
      <w:pPr>
        <w:spacing w:after="0"/>
        <w:jc w:val="both"/>
        <w:rPr>
          <w:rFonts w:ascii="Times New Roman" w:hAnsi="Times New Roman" w:cs="Times New Roman"/>
        </w:rPr>
      </w:pPr>
      <w:r>
        <w:rPr>
          <w:rFonts w:ascii="Times New Roman" w:hAnsi="Times New Roman" w:cs="Times New Roman"/>
        </w:rPr>
        <w:t>SQL&gt; DESC Ground</w:t>
      </w:r>
    </w:p>
    <w:p w14:paraId="0081AB4D"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Type</w:t>
      </w:r>
    </w:p>
    <w:p w14:paraId="09955077"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403C8E2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GROUNDID                    NOT NULL          VARCHAR2(10)</w:t>
      </w:r>
    </w:p>
    <w:p w14:paraId="6E25E72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3F21FD97"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60A60B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272C7A8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7064B201" w14:textId="77777777" w:rsidR="00D2218E" w:rsidRDefault="00D2218E">
      <w:pPr>
        <w:spacing w:after="0"/>
        <w:jc w:val="both"/>
        <w:rPr>
          <w:rFonts w:ascii="Times New Roman" w:hAnsi="Times New Roman" w:cs="Times New Roman"/>
        </w:rPr>
      </w:pPr>
    </w:p>
    <w:p w14:paraId="620DB5F7" w14:textId="77777777" w:rsidR="00D2218E" w:rsidRDefault="000E44AE">
      <w:pPr>
        <w:spacing w:after="0"/>
        <w:jc w:val="both"/>
        <w:rPr>
          <w:rFonts w:ascii="Times New Roman" w:hAnsi="Times New Roman" w:cs="Times New Roman"/>
          <w:b/>
        </w:rPr>
      </w:pPr>
      <w:r>
        <w:rPr>
          <w:rFonts w:ascii="Times New Roman" w:hAnsi="Times New Roman" w:cs="Times New Roman"/>
          <w:b/>
        </w:rPr>
        <w:t>1.d.6 Create Table Umpire:</w:t>
      </w:r>
    </w:p>
    <w:p w14:paraId="430AAA42" w14:textId="77777777" w:rsidR="00D2218E" w:rsidRDefault="000E44AE">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 xml:space="preserve">Create Table </w:t>
      </w:r>
      <w:proofErr w:type="gramStart"/>
      <w:r>
        <w:rPr>
          <w:rFonts w:ascii="Times New Roman" w:hAnsi="Times New Roman" w:cs="Times New Roman"/>
          <w:bCs/>
        </w:rPr>
        <w:t>Umpire(</w:t>
      </w:r>
      <w:proofErr w:type="spellStart"/>
      <w:proofErr w:type="gramEnd"/>
      <w:r>
        <w:rPr>
          <w:rFonts w:ascii="Times New Roman" w:hAnsi="Times New Roman" w:cs="Times New Roman"/>
          <w:bCs/>
        </w:rPr>
        <w:t>UmpireID</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10) PRIMARY KEY, FName </w:t>
      </w:r>
      <w:proofErr w:type="gramStart"/>
      <w:r>
        <w:rPr>
          <w:rFonts w:ascii="Times New Roman" w:hAnsi="Times New Roman" w:cs="Times New Roman"/>
          <w:bCs/>
        </w:rPr>
        <w:t>varchar(</w:t>
      </w:r>
      <w:proofErr w:type="gramEnd"/>
      <w:r>
        <w:rPr>
          <w:rFonts w:ascii="Times New Roman" w:hAnsi="Times New Roman" w:cs="Times New Roman"/>
          <w:bCs/>
        </w:rPr>
        <w:t xml:space="preserve">30), </w:t>
      </w:r>
      <w:proofErr w:type="spellStart"/>
      <w:r>
        <w:rPr>
          <w:rFonts w:ascii="Times New Roman" w:hAnsi="Times New Roman" w:cs="Times New Roman"/>
          <w:bCs/>
        </w:rPr>
        <w:t>LName</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30), Age </w:t>
      </w:r>
      <w:proofErr w:type="gramStart"/>
      <w:r>
        <w:rPr>
          <w:rFonts w:ascii="Times New Roman" w:hAnsi="Times New Roman" w:cs="Times New Roman"/>
          <w:bCs/>
        </w:rPr>
        <w:t>number(</w:t>
      </w:r>
      <w:proofErr w:type="gramEnd"/>
      <w:r>
        <w:rPr>
          <w:rFonts w:ascii="Times New Roman" w:hAnsi="Times New Roman" w:cs="Times New Roman"/>
          <w:bCs/>
        </w:rPr>
        <w:t xml:space="preserve">5,2), </w:t>
      </w:r>
      <w:proofErr w:type="spellStart"/>
      <w:r>
        <w:rPr>
          <w:rFonts w:ascii="Times New Roman" w:hAnsi="Times New Roman" w:cs="Times New Roman"/>
          <w:bCs/>
        </w:rPr>
        <w:t>DateofBirth</w:t>
      </w:r>
      <w:proofErr w:type="spellEnd"/>
      <w:r>
        <w:rPr>
          <w:rFonts w:ascii="Times New Roman" w:hAnsi="Times New Roman" w:cs="Times New Roman"/>
          <w:bCs/>
        </w:rPr>
        <w:t xml:space="preserve"> date, Country </w:t>
      </w:r>
      <w:proofErr w:type="gramStart"/>
      <w:r>
        <w:rPr>
          <w:rFonts w:ascii="Times New Roman" w:hAnsi="Times New Roman" w:cs="Times New Roman"/>
          <w:bCs/>
        </w:rPr>
        <w:t>varchar(</w:t>
      </w:r>
      <w:proofErr w:type="gramEnd"/>
      <w:r>
        <w:rPr>
          <w:rFonts w:ascii="Times New Roman" w:hAnsi="Times New Roman" w:cs="Times New Roman"/>
          <w:bCs/>
        </w:rPr>
        <w:t xml:space="preserve">30), email </w:t>
      </w:r>
      <w:proofErr w:type="gramStart"/>
      <w:r>
        <w:rPr>
          <w:rFonts w:ascii="Times New Roman" w:hAnsi="Times New Roman" w:cs="Times New Roman"/>
          <w:bCs/>
        </w:rPr>
        <w:t>varchar(</w:t>
      </w:r>
      <w:proofErr w:type="gramEnd"/>
      <w:r>
        <w:rPr>
          <w:rFonts w:ascii="Times New Roman" w:hAnsi="Times New Roman" w:cs="Times New Roman"/>
          <w:bCs/>
        </w:rPr>
        <w:t xml:space="preserve">40), </w:t>
      </w:r>
      <w:proofErr w:type="spellStart"/>
      <w:r>
        <w:rPr>
          <w:rFonts w:ascii="Times New Roman" w:hAnsi="Times New Roman" w:cs="Times New Roman"/>
          <w:bCs/>
        </w:rPr>
        <w:t>contact_no</w:t>
      </w:r>
      <w:proofErr w:type="spellEnd"/>
      <w:r>
        <w:rPr>
          <w:rFonts w:ascii="Times New Roman" w:hAnsi="Times New Roman" w:cs="Times New Roman"/>
          <w:bCs/>
        </w:rPr>
        <w:t xml:space="preserve"> number);</w:t>
      </w:r>
    </w:p>
    <w:p w14:paraId="0B32848A" w14:textId="77777777" w:rsidR="00D2218E" w:rsidRDefault="00D2218E">
      <w:pPr>
        <w:spacing w:after="0"/>
        <w:jc w:val="both"/>
        <w:rPr>
          <w:rFonts w:ascii="Times New Roman" w:hAnsi="Times New Roman" w:cs="Times New Roman"/>
          <w:b/>
        </w:rPr>
      </w:pPr>
    </w:p>
    <w:p w14:paraId="2C135E74" w14:textId="77777777" w:rsidR="00D2218E" w:rsidRDefault="000E44AE">
      <w:pPr>
        <w:spacing w:after="0"/>
        <w:jc w:val="both"/>
        <w:rPr>
          <w:rFonts w:ascii="Times New Roman" w:hAnsi="Times New Roman" w:cs="Times New Roman"/>
        </w:rPr>
      </w:pPr>
      <w:r>
        <w:rPr>
          <w:rFonts w:ascii="Times New Roman" w:hAnsi="Times New Roman" w:cs="Times New Roman"/>
        </w:rPr>
        <w:t>SQL&gt; DESC Umpire</w:t>
      </w:r>
    </w:p>
    <w:p w14:paraId="7E1B441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770FBF7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3230BFA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13351C8C"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794E72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267470CD"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5C1833C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78721D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06296EE7" w14:textId="77777777" w:rsidR="00D2218E" w:rsidRDefault="000E44AE">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7E903FD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7EED6C6C" w14:textId="77777777" w:rsidR="00D2218E" w:rsidRDefault="00D2218E">
      <w:pPr>
        <w:spacing w:after="0"/>
        <w:jc w:val="both"/>
        <w:rPr>
          <w:rFonts w:ascii="Times New Roman" w:hAnsi="Times New Roman" w:cs="Times New Roman"/>
          <w:b/>
        </w:rPr>
      </w:pPr>
    </w:p>
    <w:p w14:paraId="7565654A" w14:textId="77777777" w:rsidR="00D2218E" w:rsidRDefault="000E44AE">
      <w:pPr>
        <w:spacing w:after="0"/>
        <w:jc w:val="both"/>
        <w:rPr>
          <w:rFonts w:ascii="Times New Roman" w:hAnsi="Times New Roman" w:cs="Times New Roman"/>
        </w:rPr>
      </w:pPr>
      <w:r>
        <w:rPr>
          <w:rFonts w:ascii="Times New Roman" w:hAnsi="Times New Roman" w:cs="Times New Roman"/>
          <w:b/>
        </w:rPr>
        <w:t xml:space="preserve">1.d.6 Create Table </w:t>
      </w:r>
      <w:proofErr w:type="spellStart"/>
      <w:r>
        <w:rPr>
          <w:rFonts w:ascii="Times New Roman" w:hAnsi="Times New Roman" w:cs="Times New Roman"/>
          <w:b/>
        </w:rPr>
        <w:t>Umpire_Umpired</w:t>
      </w:r>
      <w:proofErr w:type="spellEnd"/>
      <w:r>
        <w:rPr>
          <w:rFonts w:ascii="Times New Roman" w:hAnsi="Times New Roman" w:cs="Times New Roman"/>
          <w:b/>
        </w:rPr>
        <w:t>:</w:t>
      </w:r>
    </w:p>
    <w:p w14:paraId="4DEBC40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SQL&gt; create table </w:t>
      </w:r>
      <w:proofErr w:type="spellStart"/>
      <w:r>
        <w:rPr>
          <w:rFonts w:ascii="Times New Roman" w:hAnsi="Times New Roman" w:cs="Times New Roman"/>
        </w:rPr>
        <w:t>Umpire_</w:t>
      </w:r>
      <w:proofErr w:type="gramStart"/>
      <w:r>
        <w:rPr>
          <w:rFonts w:ascii="Times New Roman" w:hAnsi="Times New Roman" w:cs="Times New Roman"/>
        </w:rPr>
        <w:t>Umpired</w:t>
      </w:r>
      <w:proofErr w:type="spellEnd"/>
      <w:r>
        <w:rPr>
          <w:rFonts w:ascii="Times New Roman" w:hAnsi="Times New Roman" w:cs="Times New Roman"/>
        </w:rPr>
        <w:t>(</w:t>
      </w:r>
      <w:proofErr w:type="spellStart"/>
      <w:proofErr w:type="gramEnd"/>
      <w:r>
        <w:rPr>
          <w:rFonts w:ascii="Times New Roman" w:hAnsi="Times New Roman" w:cs="Times New Roman"/>
        </w:rPr>
        <w:t>UmpireID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FOREIGN KEY(</w:t>
      </w:r>
      <w:proofErr w:type="spellStart"/>
      <w:r>
        <w:rPr>
          <w:rFonts w:ascii="Times New Roman" w:hAnsi="Times New Roman" w:cs="Times New Roman"/>
        </w:rPr>
        <w:t>UmpireID</w:t>
      </w:r>
      <w:proofErr w:type="spellEnd"/>
      <w:r>
        <w:rPr>
          <w:rFonts w:ascii="Times New Roman" w:hAnsi="Times New Roman" w:cs="Times New Roman"/>
        </w:rPr>
        <w:t xml:space="preserve">) REFERENCES </w:t>
      </w:r>
      <w:proofErr w:type="gramStart"/>
      <w:r>
        <w:rPr>
          <w:rFonts w:ascii="Times New Roman" w:hAnsi="Times New Roman" w:cs="Times New Roman"/>
        </w:rPr>
        <w:t>Umpire(</w:t>
      </w:r>
      <w:proofErr w:type="spellStart"/>
      <w:proofErr w:type="gramEnd"/>
      <w:r>
        <w:rPr>
          <w:rFonts w:ascii="Times New Roman" w:hAnsi="Times New Roman" w:cs="Times New Roman"/>
        </w:rPr>
        <w:t>UmpireID</w:t>
      </w:r>
      <w:proofErr w:type="spellEnd"/>
      <w:r>
        <w:rPr>
          <w:rFonts w:ascii="Times New Roman" w:hAnsi="Times New Roman" w:cs="Times New Roman"/>
        </w:rPr>
        <w:t>),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 FOREIGN KEY(</w:t>
      </w:r>
      <w:proofErr w:type="spellStart"/>
      <w:r>
        <w:rPr>
          <w:rFonts w:ascii="Times New Roman" w:hAnsi="Times New Roman" w:cs="Times New Roman"/>
        </w:rPr>
        <w:t>GroundID</w:t>
      </w:r>
      <w:proofErr w:type="spellEnd"/>
      <w:r>
        <w:rPr>
          <w:rFonts w:ascii="Times New Roman" w:hAnsi="Times New Roman" w:cs="Times New Roman"/>
        </w:rPr>
        <w:t xml:space="preserve">) REFERENCES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w:t>
      </w:r>
    </w:p>
    <w:p w14:paraId="68CC8CB8" w14:textId="77777777" w:rsidR="00D2218E" w:rsidRDefault="00D2218E">
      <w:pPr>
        <w:spacing w:after="0"/>
        <w:jc w:val="both"/>
        <w:rPr>
          <w:rFonts w:ascii="Times New Roman" w:hAnsi="Times New Roman" w:cs="Times New Roman"/>
        </w:rPr>
      </w:pPr>
    </w:p>
    <w:p w14:paraId="0A3F6DED" w14:textId="77777777" w:rsidR="00D2218E" w:rsidRDefault="000E44AE">
      <w:pPr>
        <w:spacing w:after="0"/>
        <w:jc w:val="both"/>
        <w:rPr>
          <w:rFonts w:ascii="Times New Roman" w:hAnsi="Times New Roman" w:cs="Times New Roman"/>
        </w:rPr>
      </w:pPr>
      <w:r>
        <w:rPr>
          <w:rFonts w:ascii="Times New Roman" w:hAnsi="Times New Roman" w:cs="Times New Roman"/>
        </w:rPr>
        <w:t>Table created.</w:t>
      </w:r>
    </w:p>
    <w:p w14:paraId="3E68D2F9" w14:textId="77777777" w:rsidR="00D2218E" w:rsidRDefault="00D2218E">
      <w:pPr>
        <w:spacing w:after="0"/>
        <w:jc w:val="both"/>
        <w:rPr>
          <w:rFonts w:ascii="Times New Roman" w:hAnsi="Times New Roman" w:cs="Times New Roman"/>
        </w:rPr>
      </w:pPr>
    </w:p>
    <w:p w14:paraId="567264EF" w14:textId="77777777" w:rsidR="00D2218E" w:rsidRDefault="000E44AE">
      <w:pPr>
        <w:spacing w:after="0"/>
        <w:jc w:val="both"/>
        <w:rPr>
          <w:rFonts w:ascii="Times New Roman" w:hAnsi="Times New Roman" w:cs="Times New Roman"/>
        </w:rPr>
      </w:pPr>
      <w:r>
        <w:rPr>
          <w:rFonts w:ascii="Times New Roman" w:hAnsi="Times New Roman" w:cs="Times New Roman"/>
        </w:rPr>
        <w:t>SQL&gt; DESC Umpire</w:t>
      </w:r>
    </w:p>
    <w:p w14:paraId="7D9713C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27DF2CF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37CCA78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41435E1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507DDB8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075C4402"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w:t>
      </w:r>
    </w:p>
    <w:p w14:paraId="79A9B267" w14:textId="77777777" w:rsidR="00D2218E" w:rsidRDefault="00D2218E">
      <w:pPr>
        <w:spacing w:after="0"/>
        <w:jc w:val="both"/>
        <w:rPr>
          <w:rFonts w:ascii="Times New Roman" w:hAnsi="Times New Roman" w:cs="Times New Roman"/>
        </w:rPr>
      </w:pPr>
    </w:p>
    <w:p w14:paraId="7E2E03AA" w14:textId="77777777" w:rsidR="00D2218E" w:rsidRDefault="000E44AE">
      <w:pPr>
        <w:widowControl w:val="0"/>
        <w:tabs>
          <w:tab w:val="left" w:pos="1056"/>
        </w:tabs>
        <w:autoSpaceDE w:val="0"/>
        <w:autoSpaceDN w:val="0"/>
        <w:spacing w:after="0" w:line="275" w:lineRule="exact"/>
        <w:rPr>
          <w:b/>
          <w:bCs/>
        </w:rPr>
      </w:pPr>
      <w:r>
        <w:rPr>
          <w:b/>
          <w:bCs/>
        </w:rPr>
        <w:t>1.e. Using</w:t>
      </w:r>
      <w:r>
        <w:rPr>
          <w:b/>
          <w:bCs/>
          <w:spacing w:val="-1"/>
        </w:rPr>
        <w:t xml:space="preserve"> </w:t>
      </w:r>
      <w:proofErr w:type="spellStart"/>
      <w:r>
        <w:rPr>
          <w:b/>
          <w:bCs/>
        </w:rPr>
        <w:t>creately</w:t>
      </w:r>
      <w:proofErr w:type="spellEnd"/>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64F807A" w14:textId="77777777" w:rsidR="00D2218E" w:rsidRDefault="00D2218E">
      <w:pPr>
        <w:spacing w:after="0"/>
        <w:jc w:val="both"/>
        <w:rPr>
          <w:rFonts w:ascii="Times New Roman" w:hAnsi="Times New Roman" w:cs="Times New Roman"/>
          <w:b/>
        </w:rPr>
      </w:pPr>
    </w:p>
    <w:p w14:paraId="73009B90" w14:textId="77777777" w:rsidR="00D2218E" w:rsidRDefault="000E44AE">
      <w:pPr>
        <w:spacing w:after="0"/>
        <w:jc w:val="both"/>
        <w:rPr>
          <w:rFonts w:ascii="Times New Roman" w:hAnsi="Times New Roman" w:cs="Times New Roman"/>
          <w:b/>
        </w:rPr>
      </w:pPr>
      <w:r>
        <w:rPr>
          <w:noProof/>
        </w:rPr>
        <w:lastRenderedPageBreak/>
        <w:drawing>
          <wp:inline distT="0" distB="0" distL="0" distR="0" wp14:anchorId="7D2B6037" wp14:editId="04171AD1">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795CDBF2" w14:textId="77777777" w:rsidR="00D2218E" w:rsidRDefault="00D2218E">
      <w:pPr>
        <w:spacing w:after="0"/>
        <w:jc w:val="both"/>
        <w:rPr>
          <w:rFonts w:ascii="Times New Roman" w:hAnsi="Times New Roman" w:cs="Times New Roman"/>
          <w:b/>
        </w:rPr>
      </w:pPr>
    </w:p>
    <w:p w14:paraId="7A6EBDD5" w14:textId="77777777" w:rsidR="00D2218E" w:rsidRDefault="00D2218E">
      <w:pPr>
        <w:spacing w:after="0"/>
        <w:jc w:val="both"/>
        <w:rPr>
          <w:rFonts w:ascii="Times New Roman" w:hAnsi="Times New Roman" w:cs="Times New Roman"/>
          <w:b/>
        </w:rPr>
      </w:pPr>
    </w:p>
    <w:p w14:paraId="05759C61" w14:textId="77777777" w:rsidR="00D2218E" w:rsidRDefault="000E44AE">
      <w:pPr>
        <w:spacing w:after="0"/>
        <w:jc w:val="both"/>
        <w:rPr>
          <w:rFonts w:ascii="Times New Roman" w:hAnsi="Times New Roman" w:cs="Times New Roman"/>
          <w:b/>
        </w:rPr>
      </w:pPr>
      <w:r>
        <w:rPr>
          <w:rFonts w:ascii="Times New Roman" w:hAnsi="Times New Roman" w:cs="Times New Roman"/>
          <w:b/>
        </w:rPr>
        <w:t>Result:</w:t>
      </w:r>
    </w:p>
    <w:p w14:paraId="0BFCDC6E" w14:textId="77777777" w:rsidR="00D2218E" w:rsidRDefault="000E44AE">
      <w:pPr>
        <w:jc w:val="both"/>
      </w:pPr>
      <w:proofErr w:type="gramStart"/>
      <w:r>
        <w:rPr>
          <w:rFonts w:ascii="Times New Roman" w:hAnsi="Times New Roman" w:cs="Times New Roman"/>
        </w:rPr>
        <w:t>Thus</w:t>
      </w:r>
      <w:proofErr w:type="gramEnd"/>
      <w:r>
        <w:rPr>
          <w:rFonts w:ascii="Times New Roman" w:hAnsi="Times New Roman" w:cs="Times New Roman"/>
        </w:rPr>
        <w:t xml:space="preserve"> the database design methodology and ER Model design diagram has been completed successfully.</w:t>
      </w:r>
    </w:p>
    <w:p w14:paraId="7EA11B5C" w14:textId="77777777" w:rsidR="00D2218E" w:rsidRDefault="00D2218E"/>
    <w:p w14:paraId="05A3897E" w14:textId="77777777" w:rsidR="00D2218E" w:rsidRDefault="00D2218E"/>
    <w:sectPr w:rsidR="00D2218E">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793FB" w14:textId="77777777" w:rsidR="002621FF" w:rsidRDefault="002621FF">
      <w:pPr>
        <w:spacing w:line="240" w:lineRule="auto"/>
      </w:pPr>
      <w:r>
        <w:separator/>
      </w:r>
    </w:p>
  </w:endnote>
  <w:endnote w:type="continuationSeparator" w:id="0">
    <w:p w14:paraId="029A3068" w14:textId="77777777" w:rsidR="002621FF" w:rsidRDefault="002621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3416" w14:textId="77777777" w:rsidR="00D2218E" w:rsidRDefault="000E44AE">
    <w:pPr>
      <w:pStyle w:val="Footer"/>
    </w:pPr>
    <w:r>
      <w:rPr>
        <w:noProof/>
        <w:color w:val="4F81BD" w:themeColor="accent1"/>
      </w:rPr>
      <mc:AlternateContent>
        <mc:Choice Requires="wps">
          <w:drawing>
            <wp:anchor distT="0" distB="0" distL="114300" distR="114300" simplePos="0" relativeHeight="251661312" behindDoc="0" locked="0" layoutInCell="1" allowOverlap="1" wp14:anchorId="09556800" wp14:editId="2C8381F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6DB209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583B9" w14:textId="77777777" w:rsidR="002621FF" w:rsidRDefault="002621FF">
      <w:pPr>
        <w:spacing w:after="0"/>
      </w:pPr>
      <w:r>
        <w:separator/>
      </w:r>
    </w:p>
  </w:footnote>
  <w:footnote w:type="continuationSeparator" w:id="0">
    <w:p w14:paraId="0EEB4E01" w14:textId="77777777" w:rsidR="002621FF" w:rsidRDefault="002621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2083477669">
    <w:abstractNumId w:val="5"/>
  </w:num>
  <w:num w:numId="2" w16cid:durableId="2003435632">
    <w:abstractNumId w:val="3"/>
  </w:num>
  <w:num w:numId="3" w16cid:durableId="927812445">
    <w:abstractNumId w:val="2"/>
  </w:num>
  <w:num w:numId="4" w16cid:durableId="1499806926">
    <w:abstractNumId w:val="4"/>
  </w:num>
  <w:num w:numId="5" w16cid:durableId="662121517">
    <w:abstractNumId w:val="1"/>
  </w:num>
  <w:num w:numId="6" w16cid:durableId="1578588079">
    <w:abstractNumId w:val="0"/>
  </w:num>
  <w:num w:numId="7" w16cid:durableId="1080130897">
    <w:abstractNumId w:val="8"/>
  </w:num>
  <w:num w:numId="8" w16cid:durableId="462237101">
    <w:abstractNumId w:val="6"/>
  </w:num>
  <w:num w:numId="9" w16cid:durableId="366299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74552"/>
    <w:rsid w:val="000E44AE"/>
    <w:rsid w:val="0015074B"/>
    <w:rsid w:val="00163AFF"/>
    <w:rsid w:val="00176D2D"/>
    <w:rsid w:val="002621FF"/>
    <w:rsid w:val="00264DE1"/>
    <w:rsid w:val="0029639D"/>
    <w:rsid w:val="002E00A0"/>
    <w:rsid w:val="002E6DF9"/>
    <w:rsid w:val="003051BB"/>
    <w:rsid w:val="00326F90"/>
    <w:rsid w:val="00376C1E"/>
    <w:rsid w:val="003D2FFC"/>
    <w:rsid w:val="003D4029"/>
    <w:rsid w:val="004565D5"/>
    <w:rsid w:val="00477ABA"/>
    <w:rsid w:val="004C1255"/>
    <w:rsid w:val="00515698"/>
    <w:rsid w:val="005C0F01"/>
    <w:rsid w:val="006411F2"/>
    <w:rsid w:val="006C335B"/>
    <w:rsid w:val="006F1245"/>
    <w:rsid w:val="007B7D2A"/>
    <w:rsid w:val="008262CD"/>
    <w:rsid w:val="00826549"/>
    <w:rsid w:val="008A4592"/>
    <w:rsid w:val="00925FC8"/>
    <w:rsid w:val="00AA1D8D"/>
    <w:rsid w:val="00B47730"/>
    <w:rsid w:val="00BB571E"/>
    <w:rsid w:val="00BB738A"/>
    <w:rsid w:val="00C03072"/>
    <w:rsid w:val="00C24503"/>
    <w:rsid w:val="00C655F9"/>
    <w:rsid w:val="00C666A9"/>
    <w:rsid w:val="00CB0664"/>
    <w:rsid w:val="00CC6BF4"/>
    <w:rsid w:val="00D2218E"/>
    <w:rsid w:val="00DB6A2D"/>
    <w:rsid w:val="00DD1E60"/>
    <w:rsid w:val="00E42476"/>
    <w:rsid w:val="00E52153"/>
    <w:rsid w:val="00E90558"/>
    <w:rsid w:val="00EE7329"/>
    <w:rsid w:val="00F41827"/>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57E67490"/>
  <w14:defaultImageDpi w14:val="300"/>
  <w15:docId w15:val="{0F5C956D-7F52-4128-AC03-C47FB17A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1380</Words>
  <Characters>7871</Characters>
  <Application>Microsoft Office Word</Application>
  <DocSecurity>0</DocSecurity>
  <Lines>65</Lines>
  <Paragraphs>18</Paragraphs>
  <ScaleCrop>false</ScaleCrop>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2025-11-05T12:31:00Z</dcterms:created>
  <dcterms:modified xsi:type="dcterms:W3CDTF">2025-11-05T12:31:00Z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